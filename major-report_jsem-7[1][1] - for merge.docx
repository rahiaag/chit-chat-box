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pPr>
      <w:r>
        <w:t>PREPTALK</w:t>
      </w:r>
    </w:p>
    <w:p>
      <w:pPr>
        <w:pStyle w:val="6"/>
        <w:rPr>
          <w:b/>
          <w:sz w:val="34"/>
        </w:rPr>
      </w:pPr>
    </w:p>
    <w:p>
      <w:pPr>
        <w:pStyle w:val="6"/>
        <w:spacing w:before="300" w:line="264" w:lineRule="auto"/>
        <w:ind w:left="3217" w:right="3596"/>
        <w:jc w:val="both"/>
      </w:pPr>
      <w:r>
        <w:t>Yashi Ratnakar</w:t>
      </w:r>
      <w:r>
        <w:rPr>
          <w:spacing w:val="1"/>
        </w:rPr>
        <w:t xml:space="preserve"> </w:t>
      </w:r>
      <w:r>
        <w:t>- 9921103011</w:t>
      </w:r>
      <w:r>
        <w:rPr>
          <w:spacing w:val="-57"/>
        </w:rPr>
        <w:t xml:space="preserve"> </w:t>
      </w:r>
      <w:r>
        <w:rPr>
          <w:spacing w:val="-1"/>
        </w:rPr>
        <w:t>Rahi Agarwal</w:t>
      </w:r>
      <w:r>
        <w:t xml:space="preserve"> </w:t>
      </w:r>
      <w:r>
        <w:rPr>
          <w:spacing w:val="-1"/>
        </w:rPr>
        <w:t>- 9921103145</w:t>
      </w:r>
      <w:r>
        <w:rPr>
          <w:spacing w:val="-57"/>
        </w:rPr>
        <w:t xml:space="preserve"> </w:t>
      </w:r>
      <w:r>
        <w:t>Armaan</w:t>
      </w:r>
      <w:r>
        <w:rPr>
          <w:spacing w:val="-5"/>
        </w:rPr>
        <w:t xml:space="preserve"> </w:t>
      </w:r>
      <w:r>
        <w:t>Sharma</w:t>
      </w:r>
      <w:r>
        <w:rPr>
          <w:spacing w:val="-4"/>
        </w:rPr>
        <w:t xml:space="preserve"> </w:t>
      </w:r>
      <w:r>
        <w:t>-</w:t>
      </w:r>
      <w:r>
        <w:rPr>
          <w:spacing w:val="-5"/>
        </w:rPr>
        <w:t xml:space="preserve"> </w:t>
      </w:r>
      <w:r>
        <w:t>9921103165</w:t>
      </w:r>
    </w:p>
    <w:p>
      <w:pPr>
        <w:pStyle w:val="6"/>
        <w:rPr>
          <w:sz w:val="26"/>
        </w:rPr>
      </w:pPr>
    </w:p>
    <w:p>
      <w:pPr>
        <w:pStyle w:val="6"/>
        <w:spacing w:before="225"/>
        <w:ind w:left="3663"/>
      </w:pPr>
      <w:r>
        <w:t>Group</w:t>
      </w:r>
      <w:r>
        <w:rPr>
          <w:spacing w:val="-2"/>
        </w:rPr>
        <w:t xml:space="preserve"> </w:t>
      </w:r>
      <w:r>
        <w:t>Number -</w:t>
      </w:r>
      <w:r>
        <w:rPr>
          <w:spacing w:val="-3"/>
        </w:rPr>
        <w:t xml:space="preserve"> </w:t>
      </w:r>
      <w:r>
        <w:t>38</w:t>
      </w:r>
    </w:p>
    <w:p>
      <w:pPr>
        <w:pStyle w:val="6"/>
        <w:rPr>
          <w:sz w:val="26"/>
        </w:rPr>
      </w:pPr>
    </w:p>
    <w:p>
      <w:pPr>
        <w:pStyle w:val="6"/>
        <w:spacing w:before="1"/>
        <w:rPr>
          <w:sz w:val="23"/>
        </w:rPr>
      </w:pPr>
    </w:p>
    <w:p>
      <w:pPr>
        <w:ind w:left="1042" w:right="1458"/>
        <w:jc w:val="center"/>
        <w:rPr>
          <w:b/>
          <w:sz w:val="24"/>
        </w:rPr>
      </w:pPr>
      <w:r>
        <w:rPr>
          <w:sz w:val="24"/>
        </w:rPr>
        <w:t>Name</w:t>
      </w:r>
      <w:r>
        <w:rPr>
          <w:spacing w:val="-5"/>
          <w:sz w:val="24"/>
        </w:rPr>
        <w:t xml:space="preserve"> </w:t>
      </w:r>
      <w:r>
        <w:rPr>
          <w:sz w:val="24"/>
        </w:rPr>
        <w:t>of</w:t>
      </w:r>
      <w:r>
        <w:rPr>
          <w:spacing w:val="-6"/>
          <w:sz w:val="24"/>
        </w:rPr>
        <w:t xml:space="preserve"> </w:t>
      </w:r>
      <w:r>
        <w:rPr>
          <w:sz w:val="24"/>
        </w:rPr>
        <w:t>supervisor</w:t>
      </w:r>
      <w:r>
        <w:rPr>
          <w:spacing w:val="-5"/>
          <w:sz w:val="24"/>
        </w:rPr>
        <w:t xml:space="preserve"> </w:t>
      </w:r>
      <w:r>
        <w:rPr>
          <w:sz w:val="24"/>
        </w:rPr>
        <w:t>–</w:t>
      </w:r>
      <w:r>
        <w:rPr>
          <w:spacing w:val="-5"/>
          <w:sz w:val="24"/>
        </w:rPr>
        <w:t xml:space="preserve"> </w:t>
      </w:r>
      <w:r>
        <w:rPr>
          <w:b/>
          <w:sz w:val="24"/>
        </w:rPr>
        <w:t>Dr.</w:t>
      </w:r>
      <w:r>
        <w:rPr>
          <w:b/>
          <w:spacing w:val="-2"/>
          <w:sz w:val="24"/>
        </w:rPr>
        <w:t xml:space="preserve"> </w:t>
      </w:r>
      <w:r>
        <w:rPr>
          <w:b/>
          <w:sz w:val="24"/>
        </w:rPr>
        <w:t>Shruti</w:t>
      </w:r>
      <w:r>
        <w:rPr>
          <w:b/>
          <w:spacing w:val="-5"/>
          <w:sz w:val="24"/>
        </w:rPr>
        <w:t xml:space="preserve"> </w:t>
      </w:r>
      <w:r>
        <w:rPr>
          <w:b/>
          <w:sz w:val="24"/>
        </w:rPr>
        <w:t>Gupta</w:t>
      </w:r>
    </w:p>
    <w:p>
      <w:pPr>
        <w:pStyle w:val="6"/>
        <w:rPr>
          <w:b/>
          <w:sz w:val="20"/>
        </w:rPr>
      </w:pPr>
    </w:p>
    <w:p>
      <w:pPr>
        <w:pStyle w:val="6"/>
        <w:spacing w:before="10"/>
        <w:rPr>
          <w:b/>
          <w:sz w:val="16"/>
        </w:rPr>
      </w:pPr>
      <w:r>
        <w:drawing>
          <wp:anchor distT="0" distB="0" distL="0" distR="0" simplePos="0" relativeHeight="251662336" behindDoc="0" locked="0" layoutInCell="1" allowOverlap="1">
            <wp:simplePos x="0" y="0"/>
            <wp:positionH relativeFrom="page">
              <wp:posOffset>2819400</wp:posOffset>
            </wp:positionH>
            <wp:positionV relativeFrom="paragraph">
              <wp:posOffset>147955</wp:posOffset>
            </wp:positionV>
            <wp:extent cx="2058670" cy="226250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23" cstate="print"/>
                    <a:stretch>
                      <a:fillRect/>
                    </a:stretch>
                  </pic:blipFill>
                  <pic:spPr>
                    <a:xfrm>
                      <a:off x="0" y="0"/>
                      <a:ext cx="2058609" cy="2262282"/>
                    </a:xfrm>
                    <a:prstGeom prst="rect">
                      <a:avLst/>
                    </a:prstGeom>
                  </pic:spPr>
                </pic:pic>
              </a:graphicData>
            </a:graphic>
          </wp:anchor>
        </w:drawing>
      </w:r>
    </w:p>
    <w:p>
      <w:pPr>
        <w:pStyle w:val="6"/>
        <w:rPr>
          <w:b/>
          <w:sz w:val="26"/>
        </w:rPr>
      </w:pPr>
    </w:p>
    <w:p>
      <w:pPr>
        <w:pStyle w:val="6"/>
        <w:spacing w:before="1"/>
        <w:rPr>
          <w:b/>
          <w:sz w:val="29"/>
        </w:rPr>
      </w:pPr>
    </w:p>
    <w:p>
      <w:pPr>
        <w:pStyle w:val="2"/>
        <w:spacing w:before="0"/>
        <w:ind w:left="1042" w:right="1460"/>
        <w:jc w:val="center"/>
      </w:pPr>
      <w:r>
        <w:t>November</w:t>
      </w:r>
      <w:r>
        <w:rPr>
          <w:spacing w:val="-8"/>
        </w:rPr>
        <w:t xml:space="preserve"> </w:t>
      </w:r>
      <w:r>
        <w:t>2024</w:t>
      </w:r>
    </w:p>
    <w:p>
      <w:pPr>
        <w:pStyle w:val="6"/>
        <w:spacing w:before="8"/>
        <w:rPr>
          <w:b/>
          <w:sz w:val="43"/>
        </w:rPr>
      </w:pPr>
    </w:p>
    <w:p>
      <w:pPr>
        <w:pStyle w:val="6"/>
        <w:spacing w:line="396" w:lineRule="auto"/>
        <w:ind w:left="1042" w:right="1747"/>
        <w:jc w:val="center"/>
      </w:pPr>
      <w:r>
        <w:t>Submitted</w:t>
      </w:r>
      <w:r>
        <w:rPr>
          <w:spacing w:val="-3"/>
        </w:rPr>
        <w:t xml:space="preserve"> </w:t>
      </w:r>
      <w:r>
        <w:t>in</w:t>
      </w:r>
      <w:r>
        <w:rPr>
          <w:spacing w:val="-3"/>
        </w:rPr>
        <w:t xml:space="preserve"> </w:t>
      </w:r>
      <w:r>
        <w:t>partial</w:t>
      </w:r>
      <w:r>
        <w:rPr>
          <w:spacing w:val="-2"/>
        </w:rPr>
        <w:t xml:space="preserve"> </w:t>
      </w:r>
      <w:r>
        <w:t>fulfillment</w:t>
      </w:r>
      <w:r>
        <w:rPr>
          <w:spacing w:val="-1"/>
        </w:rPr>
        <w:t xml:space="preserve"> </w:t>
      </w:r>
      <w:r>
        <w:t>of</w:t>
      </w:r>
      <w:r>
        <w:rPr>
          <w:spacing w:val="-3"/>
        </w:rPr>
        <w:t xml:space="preserve"> </w:t>
      </w:r>
      <w:r>
        <w:t>the</w:t>
      </w:r>
      <w:r>
        <w:rPr>
          <w:spacing w:val="-5"/>
        </w:rPr>
        <w:t xml:space="preserve"> </w:t>
      </w:r>
      <w:r>
        <w:t>Degree</w:t>
      </w:r>
      <w:r>
        <w:rPr>
          <w:spacing w:val="-3"/>
        </w:rPr>
        <w:t xml:space="preserve"> </w:t>
      </w:r>
      <w:r>
        <w:t>of</w:t>
      </w:r>
      <w:r>
        <w:rPr>
          <w:spacing w:val="-3"/>
        </w:rPr>
        <w:t xml:space="preserve"> </w:t>
      </w:r>
      <w:r>
        <w:t>Bachelor</w:t>
      </w:r>
      <w:r>
        <w:rPr>
          <w:spacing w:val="-2"/>
        </w:rPr>
        <w:t xml:space="preserve"> </w:t>
      </w:r>
      <w:r>
        <w:t>of</w:t>
      </w:r>
      <w:r>
        <w:rPr>
          <w:spacing w:val="-9"/>
        </w:rPr>
        <w:t xml:space="preserve"> </w:t>
      </w:r>
      <w:r>
        <w:t>Technology</w:t>
      </w:r>
      <w:r>
        <w:rPr>
          <w:spacing w:val="-57"/>
        </w:rPr>
        <w:t xml:space="preserve"> </w:t>
      </w:r>
      <w:r>
        <w:t>in</w:t>
      </w:r>
    </w:p>
    <w:p>
      <w:pPr>
        <w:pStyle w:val="6"/>
        <w:spacing w:before="5"/>
        <w:ind w:left="2473" w:right="3177"/>
        <w:jc w:val="center"/>
      </w:pPr>
      <w:r>
        <w:t>Computer</w:t>
      </w:r>
      <w:r>
        <w:rPr>
          <w:spacing w:val="-3"/>
        </w:rPr>
        <w:t xml:space="preserve"> </w:t>
      </w:r>
      <w:r>
        <w:t>Science</w:t>
      </w:r>
      <w:r>
        <w:rPr>
          <w:spacing w:val="-3"/>
        </w:rPr>
        <w:t xml:space="preserve"> </w:t>
      </w:r>
      <w:r>
        <w:t>and</w:t>
      </w:r>
      <w:r>
        <w:rPr>
          <w:spacing w:val="-2"/>
        </w:rPr>
        <w:t xml:space="preserve"> </w:t>
      </w:r>
      <w:r>
        <w:t>Engineering</w:t>
      </w:r>
    </w:p>
    <w:p>
      <w:pPr>
        <w:pStyle w:val="6"/>
        <w:rPr>
          <w:sz w:val="26"/>
        </w:rPr>
      </w:pPr>
    </w:p>
    <w:p>
      <w:pPr>
        <w:pStyle w:val="6"/>
        <w:rPr>
          <w:sz w:val="26"/>
        </w:rPr>
      </w:pPr>
    </w:p>
    <w:p>
      <w:pPr>
        <w:pStyle w:val="6"/>
        <w:spacing w:before="6"/>
        <w:rPr>
          <w:sz w:val="29"/>
        </w:rPr>
      </w:pPr>
    </w:p>
    <w:p>
      <w:pPr>
        <w:pStyle w:val="3"/>
        <w:spacing w:before="1" w:line="396" w:lineRule="auto"/>
        <w:ind w:left="545" w:right="1250" w:firstLine="0"/>
        <w:jc w:val="center"/>
        <w:rPr>
          <w:lang w:val="en-IN"/>
        </w:rPr>
        <w:sectPr>
          <w:type w:val="continuous"/>
          <w:pgSz w:w="12240" w:h="15840"/>
          <w:pgMar w:top="1440" w:right="1020" w:bottom="280" w:left="1440" w:header="720" w:footer="720" w:gutter="0"/>
          <w:cols w:space="720" w:num="1"/>
        </w:sectPr>
      </w:pPr>
      <w:r>
        <w:t>Department</w:t>
      </w:r>
      <w:r>
        <w:rPr>
          <w:spacing w:val="-5"/>
        </w:rPr>
        <w:t xml:space="preserve"> </w:t>
      </w:r>
      <w:r>
        <w:t>of</w:t>
      </w:r>
      <w:r>
        <w:rPr>
          <w:spacing w:val="-6"/>
        </w:rPr>
        <w:t xml:space="preserve"> </w:t>
      </w:r>
      <w:r>
        <w:t>Computer</w:t>
      </w:r>
      <w:r>
        <w:rPr>
          <w:spacing w:val="-9"/>
        </w:rPr>
        <w:t xml:space="preserve"> </w:t>
      </w:r>
      <w:r>
        <w:t>Science</w:t>
      </w:r>
      <w:r>
        <w:rPr>
          <w:spacing w:val="-6"/>
        </w:rPr>
        <w:t xml:space="preserve"> </w:t>
      </w:r>
      <w:r>
        <w:t>&amp;</w:t>
      </w:r>
      <w:r>
        <w:rPr>
          <w:spacing w:val="-5"/>
        </w:rPr>
        <w:t xml:space="preserve"> </w:t>
      </w:r>
      <w:r>
        <w:t>Engineering</w:t>
      </w:r>
      <w:r>
        <w:rPr>
          <w:spacing w:val="-5"/>
        </w:rPr>
        <w:t xml:space="preserve"> </w:t>
      </w:r>
      <w:r>
        <w:t>and</w:t>
      </w:r>
      <w:r>
        <w:rPr>
          <w:spacing w:val="-5"/>
        </w:rPr>
        <w:t xml:space="preserve"> </w:t>
      </w:r>
      <w:r>
        <w:t>Information</w:t>
      </w:r>
      <w:r>
        <w:rPr>
          <w:spacing w:val="-9"/>
        </w:rPr>
        <w:t xml:space="preserve"> </w:t>
      </w:r>
      <w:r>
        <w:t>Technology</w:t>
      </w:r>
      <w:r>
        <w:rPr>
          <w:spacing w:val="-57"/>
        </w:rPr>
        <w:t xml:space="preserve"> </w:t>
      </w:r>
      <w:r>
        <w:t>Jaypee</w:t>
      </w:r>
      <w:r>
        <w:rPr>
          <w:spacing w:val="-2"/>
        </w:rPr>
        <w:t xml:space="preserve"> </w:t>
      </w:r>
      <w:r>
        <w:t>Institute</w:t>
      </w:r>
      <w:r>
        <w:rPr>
          <w:spacing w:val="-3"/>
        </w:rPr>
        <w:t xml:space="preserve"> </w:t>
      </w:r>
      <w:r>
        <w:t>of</w:t>
      </w:r>
      <w:r>
        <w:rPr>
          <w:spacing w:val="-1"/>
        </w:rPr>
        <w:t xml:space="preserve"> </w:t>
      </w:r>
      <w:r>
        <w:t>Information</w:t>
      </w:r>
      <w:r>
        <w:rPr>
          <w:spacing w:val="-6"/>
        </w:rPr>
        <w:t xml:space="preserve"> </w:t>
      </w:r>
      <w:r>
        <w:t>Technology,</w:t>
      </w:r>
      <w:r>
        <w:rPr>
          <w:spacing w:val="-1"/>
        </w:rPr>
        <w:t xml:space="preserve"> </w:t>
      </w:r>
      <w:r>
        <w:t>Noid</w:t>
      </w:r>
      <w:r>
        <w:rPr>
          <w:lang w:val="en-IN"/>
        </w:rPr>
        <w:t>a</w:t>
      </w:r>
    </w:p>
    <w:p>
      <w:pPr>
        <w:pStyle w:val="6"/>
        <w:spacing w:before="9"/>
        <w:rPr>
          <w:b/>
          <w:sz w:val="20"/>
        </w:rPr>
      </w:pPr>
    </w:p>
    <w:p>
      <w:pPr>
        <w:spacing w:before="1"/>
        <w:ind w:left="360"/>
        <w:rPr>
          <w:b/>
          <w:sz w:val="24"/>
        </w:rPr>
      </w:pPr>
      <w:r>
        <w:rPr>
          <w:b/>
          <w:spacing w:val="-1"/>
          <w:sz w:val="24"/>
        </w:rPr>
        <w:t>TABLE</w:t>
      </w:r>
      <w:r>
        <w:rPr>
          <w:b/>
          <w:spacing w:val="-5"/>
          <w:sz w:val="24"/>
        </w:rPr>
        <w:t xml:space="preserve"> </w:t>
      </w:r>
      <w:r>
        <w:rPr>
          <w:b/>
          <w:spacing w:val="-1"/>
          <w:sz w:val="24"/>
        </w:rPr>
        <w:t>OF</w:t>
      </w:r>
      <w:r>
        <w:rPr>
          <w:b/>
          <w:spacing w:val="-14"/>
          <w:sz w:val="24"/>
        </w:rPr>
        <w:t xml:space="preserve"> </w:t>
      </w:r>
      <w:r>
        <w:rPr>
          <w:b/>
          <w:spacing w:val="-1"/>
          <w:sz w:val="24"/>
        </w:rPr>
        <w:t>CONTENTS</w:t>
      </w:r>
    </w:p>
    <w:p>
      <w:pPr>
        <w:pStyle w:val="6"/>
        <w:tabs>
          <w:tab w:val="left" w:pos="1766"/>
          <w:tab w:val="left" w:pos="7576"/>
        </w:tabs>
        <w:spacing w:before="182"/>
        <w:ind w:left="360"/>
      </w:pPr>
      <w:r>
        <w:t>Chapter</w:t>
      </w:r>
      <w:r>
        <w:rPr>
          <w:spacing w:val="-3"/>
        </w:rPr>
        <w:t xml:space="preserve"> </w:t>
      </w:r>
      <w:r>
        <w:t>No.</w:t>
      </w:r>
      <w:r>
        <w:tab/>
      </w:r>
      <w:r>
        <w:t>Topics</w:t>
      </w:r>
      <w:r>
        <w:tab/>
      </w:r>
      <w:r>
        <w:t>Page</w:t>
      </w:r>
      <w:r>
        <w:rPr>
          <w:spacing w:val="-3"/>
        </w:rPr>
        <w:t xml:space="preserve"> </w:t>
      </w:r>
      <w:r>
        <w:t>No.</w:t>
      </w:r>
    </w:p>
    <w:p>
      <w:pPr>
        <w:tabs>
          <w:tab w:val="left" w:pos="1673"/>
        </w:tabs>
        <w:spacing w:before="180"/>
        <w:ind w:left="360"/>
        <w:rPr>
          <w:b/>
          <w:sz w:val="24"/>
        </w:rPr>
      </w:pPr>
      <w:r>
        <w:rPr>
          <w:sz w:val="24"/>
        </w:rPr>
        <w:t>Chapter-1</w:t>
      </w:r>
      <w:r>
        <w:rPr>
          <w:sz w:val="24"/>
        </w:rPr>
        <w:tab/>
      </w:r>
      <w:r>
        <w:rPr>
          <w:b/>
          <w:sz w:val="24"/>
        </w:rPr>
        <w:t>Introduction</w:t>
      </w:r>
    </w:p>
    <w:p>
      <w:pPr>
        <w:pStyle w:val="6"/>
        <w:rPr>
          <w:b/>
          <w:sz w:val="20"/>
        </w:rPr>
      </w:pPr>
    </w:p>
    <w:p>
      <w:pPr>
        <w:pStyle w:val="6"/>
        <w:rPr>
          <w:b/>
          <w:sz w:val="20"/>
        </w:rPr>
      </w:pPr>
    </w:p>
    <w:p>
      <w:pPr>
        <w:pStyle w:val="6"/>
        <w:spacing w:before="10"/>
        <w:rPr>
          <w:b/>
          <w:sz w:val="12"/>
        </w:rPr>
      </w:pPr>
    </w:p>
    <w:tbl>
      <w:tblPr>
        <w:tblStyle w:val="5"/>
        <w:tblW w:w="0" w:type="auto"/>
        <w:tblInd w:w="317" w:type="dxa"/>
        <w:tblLayout w:type="fixed"/>
        <w:tblCellMar>
          <w:top w:w="0" w:type="dxa"/>
          <w:left w:w="0" w:type="dxa"/>
          <w:bottom w:w="0" w:type="dxa"/>
          <w:right w:w="0" w:type="dxa"/>
        </w:tblCellMar>
      </w:tblPr>
      <w:tblGrid>
        <w:gridCol w:w="1153"/>
        <w:gridCol w:w="6499"/>
        <w:gridCol w:w="630"/>
      </w:tblGrid>
      <w:tr>
        <w:tblPrEx>
          <w:tblCellMar>
            <w:top w:w="0" w:type="dxa"/>
            <w:left w:w="0" w:type="dxa"/>
            <w:bottom w:w="0" w:type="dxa"/>
            <w:right w:w="0" w:type="dxa"/>
          </w:tblCellMar>
        </w:tblPrEx>
        <w:trPr>
          <w:trHeight w:val="322" w:hRule="atLeast"/>
        </w:trPr>
        <w:tc>
          <w:tcPr>
            <w:tcW w:w="1153" w:type="dxa"/>
            <w:vMerge w:val="restart"/>
          </w:tcPr>
          <w:p>
            <w:pPr>
              <w:pStyle w:val="14"/>
              <w:spacing w:before="0"/>
            </w:pPr>
          </w:p>
        </w:tc>
        <w:tc>
          <w:tcPr>
            <w:tcW w:w="6499" w:type="dxa"/>
          </w:tcPr>
          <w:p>
            <w:pPr>
              <w:pStyle w:val="14"/>
              <w:spacing w:before="0" w:line="266" w:lineRule="exact"/>
              <w:ind w:left="238"/>
              <w:rPr>
                <w:sz w:val="24"/>
              </w:rPr>
            </w:pPr>
            <w:r>
              <w:rPr>
                <w:sz w:val="24"/>
              </w:rPr>
              <w:t>1.1</w:t>
            </w:r>
            <w:r>
              <w:rPr>
                <w:spacing w:val="-2"/>
                <w:sz w:val="24"/>
              </w:rPr>
              <w:t xml:space="preserve"> </w:t>
            </w:r>
            <w:r>
              <w:rPr>
                <w:sz w:val="24"/>
              </w:rPr>
              <w:t>General</w:t>
            </w:r>
            <w:r>
              <w:rPr>
                <w:spacing w:val="-2"/>
                <w:sz w:val="24"/>
              </w:rPr>
              <w:t xml:space="preserve"> </w:t>
            </w:r>
            <w:r>
              <w:rPr>
                <w:sz w:val="24"/>
              </w:rPr>
              <w:t>Introduction</w:t>
            </w:r>
          </w:p>
        </w:tc>
        <w:tc>
          <w:tcPr>
            <w:tcW w:w="630" w:type="dxa"/>
          </w:tcPr>
          <w:p>
            <w:pPr>
              <w:pStyle w:val="14"/>
              <w:spacing w:before="0" w:line="266" w:lineRule="exact"/>
              <w:ind w:left="314"/>
              <w:rPr>
                <w:sz w:val="24"/>
              </w:rPr>
            </w:pPr>
            <w:r>
              <w:rPr>
                <w:sz w:val="24"/>
              </w:rPr>
              <w:t>1</w:t>
            </w:r>
          </w:p>
        </w:tc>
      </w:tr>
      <w:tr>
        <w:tblPrEx>
          <w:tblCellMar>
            <w:top w:w="0" w:type="dxa"/>
            <w:left w:w="0" w:type="dxa"/>
            <w:bottom w:w="0" w:type="dxa"/>
            <w:right w:w="0" w:type="dxa"/>
          </w:tblCellMar>
        </w:tblPrEx>
        <w:trPr>
          <w:trHeight w:val="380" w:hRule="atLeast"/>
        </w:trPr>
        <w:tc>
          <w:tcPr>
            <w:tcW w:w="1153" w:type="dxa"/>
            <w:vMerge w:val="continue"/>
            <w:tcBorders>
              <w:top w:val="nil"/>
            </w:tcBorders>
          </w:tcPr>
          <w:p>
            <w:pPr>
              <w:rPr>
                <w:sz w:val="2"/>
                <w:szCs w:val="2"/>
              </w:rPr>
            </w:pPr>
          </w:p>
        </w:tc>
        <w:tc>
          <w:tcPr>
            <w:tcW w:w="6499" w:type="dxa"/>
          </w:tcPr>
          <w:p>
            <w:pPr>
              <w:pStyle w:val="14"/>
              <w:spacing w:before="46"/>
              <w:ind w:left="243"/>
              <w:rPr>
                <w:sz w:val="24"/>
              </w:rPr>
            </w:pPr>
            <w:r>
              <w:rPr>
                <w:sz w:val="24"/>
              </w:rPr>
              <w:t>1.2</w:t>
            </w:r>
            <w:r>
              <w:rPr>
                <w:spacing w:val="-1"/>
                <w:sz w:val="24"/>
              </w:rPr>
              <w:t xml:space="preserve"> </w:t>
            </w:r>
            <w:r>
              <w:rPr>
                <w:sz w:val="24"/>
              </w:rPr>
              <w:t>Problem</w:t>
            </w:r>
            <w:r>
              <w:rPr>
                <w:spacing w:val="-1"/>
                <w:sz w:val="24"/>
              </w:rPr>
              <w:t xml:space="preserve"> </w:t>
            </w:r>
            <w:r>
              <w:rPr>
                <w:sz w:val="24"/>
              </w:rPr>
              <w:t>Statement</w:t>
            </w:r>
          </w:p>
        </w:tc>
        <w:tc>
          <w:tcPr>
            <w:tcW w:w="630" w:type="dxa"/>
          </w:tcPr>
          <w:p>
            <w:pPr>
              <w:pStyle w:val="14"/>
              <w:spacing w:before="46"/>
              <w:ind w:left="297"/>
              <w:rPr>
                <w:sz w:val="24"/>
              </w:rPr>
            </w:pPr>
            <w:r>
              <w:rPr>
                <w:sz w:val="24"/>
              </w:rPr>
              <w:t>2</w:t>
            </w:r>
          </w:p>
        </w:tc>
      </w:tr>
      <w:tr>
        <w:tblPrEx>
          <w:tblCellMar>
            <w:top w:w="0" w:type="dxa"/>
            <w:left w:w="0" w:type="dxa"/>
            <w:bottom w:w="0" w:type="dxa"/>
            <w:right w:w="0" w:type="dxa"/>
          </w:tblCellMar>
        </w:tblPrEx>
        <w:trPr>
          <w:trHeight w:val="381" w:hRule="atLeast"/>
        </w:trPr>
        <w:tc>
          <w:tcPr>
            <w:tcW w:w="1153" w:type="dxa"/>
            <w:vMerge w:val="continue"/>
            <w:tcBorders>
              <w:top w:val="nil"/>
            </w:tcBorders>
          </w:tcPr>
          <w:p>
            <w:pPr>
              <w:rPr>
                <w:sz w:val="2"/>
                <w:szCs w:val="2"/>
              </w:rPr>
            </w:pPr>
          </w:p>
        </w:tc>
        <w:tc>
          <w:tcPr>
            <w:tcW w:w="6499" w:type="dxa"/>
          </w:tcPr>
          <w:p>
            <w:pPr>
              <w:pStyle w:val="14"/>
              <w:spacing w:before="47"/>
              <w:ind w:left="257"/>
              <w:rPr>
                <w:sz w:val="24"/>
              </w:rPr>
            </w:pPr>
            <w:r>
              <w:rPr>
                <w:sz w:val="24"/>
              </w:rPr>
              <w:t>1.3</w:t>
            </w:r>
            <w:r>
              <w:rPr>
                <w:spacing w:val="-4"/>
                <w:sz w:val="24"/>
              </w:rPr>
              <w:t xml:space="preserve"> </w:t>
            </w:r>
            <w:r>
              <w:rPr>
                <w:sz w:val="24"/>
              </w:rPr>
              <w:t>Significance/Novelty</w:t>
            </w:r>
            <w:r>
              <w:rPr>
                <w:spacing w:val="-1"/>
                <w:sz w:val="24"/>
              </w:rPr>
              <w:t xml:space="preserve"> </w:t>
            </w:r>
            <w:r>
              <w:rPr>
                <w:sz w:val="24"/>
              </w:rPr>
              <w:t>of</w:t>
            </w:r>
            <w:r>
              <w:rPr>
                <w:spacing w:val="-1"/>
                <w:sz w:val="24"/>
              </w:rPr>
              <w:t xml:space="preserve"> </w:t>
            </w:r>
            <w:r>
              <w:rPr>
                <w:sz w:val="24"/>
              </w:rPr>
              <w:t>the</w:t>
            </w:r>
            <w:r>
              <w:rPr>
                <w:spacing w:val="-2"/>
                <w:sz w:val="24"/>
              </w:rPr>
              <w:t xml:space="preserve"> </w:t>
            </w:r>
            <w:r>
              <w:rPr>
                <w:sz w:val="24"/>
              </w:rPr>
              <w:t>problem</w:t>
            </w:r>
          </w:p>
        </w:tc>
        <w:tc>
          <w:tcPr>
            <w:tcW w:w="630" w:type="dxa"/>
          </w:tcPr>
          <w:p>
            <w:pPr>
              <w:pStyle w:val="14"/>
              <w:spacing w:before="47"/>
              <w:ind w:left="307"/>
              <w:rPr>
                <w:sz w:val="24"/>
              </w:rPr>
            </w:pPr>
            <w:r>
              <w:rPr>
                <w:sz w:val="24"/>
              </w:rPr>
              <w:t>3</w:t>
            </w:r>
          </w:p>
        </w:tc>
      </w:tr>
      <w:tr>
        <w:tblPrEx>
          <w:tblCellMar>
            <w:top w:w="0" w:type="dxa"/>
            <w:left w:w="0" w:type="dxa"/>
            <w:bottom w:w="0" w:type="dxa"/>
            <w:right w:w="0" w:type="dxa"/>
          </w:tblCellMar>
        </w:tblPrEx>
        <w:trPr>
          <w:trHeight w:val="402" w:hRule="atLeast"/>
        </w:trPr>
        <w:tc>
          <w:tcPr>
            <w:tcW w:w="1153" w:type="dxa"/>
            <w:vMerge w:val="continue"/>
            <w:tcBorders>
              <w:top w:val="nil"/>
            </w:tcBorders>
          </w:tcPr>
          <w:p>
            <w:pPr>
              <w:rPr>
                <w:sz w:val="2"/>
                <w:szCs w:val="2"/>
              </w:rPr>
            </w:pPr>
          </w:p>
        </w:tc>
        <w:tc>
          <w:tcPr>
            <w:tcW w:w="6499" w:type="dxa"/>
          </w:tcPr>
          <w:p>
            <w:pPr>
              <w:pStyle w:val="14"/>
              <w:spacing w:before="48"/>
              <w:ind w:left="257"/>
              <w:rPr>
                <w:sz w:val="24"/>
              </w:rPr>
            </w:pPr>
            <w:r>
              <w:rPr>
                <w:sz w:val="24"/>
              </w:rPr>
              <w:t>1.4</w:t>
            </w:r>
            <w:r>
              <w:rPr>
                <w:spacing w:val="-1"/>
                <w:sz w:val="24"/>
              </w:rPr>
              <w:t xml:space="preserve"> </w:t>
            </w:r>
            <w:r>
              <w:rPr>
                <w:sz w:val="24"/>
              </w:rPr>
              <w:t>Empirical</w:t>
            </w:r>
            <w:r>
              <w:rPr>
                <w:spacing w:val="-1"/>
                <w:sz w:val="24"/>
              </w:rPr>
              <w:t xml:space="preserve"> </w:t>
            </w:r>
            <w:r>
              <w:rPr>
                <w:sz w:val="24"/>
              </w:rPr>
              <w:t>Study</w:t>
            </w:r>
          </w:p>
        </w:tc>
        <w:tc>
          <w:tcPr>
            <w:tcW w:w="630" w:type="dxa"/>
          </w:tcPr>
          <w:p>
            <w:pPr>
              <w:pStyle w:val="14"/>
              <w:spacing w:before="48"/>
              <w:ind w:left="307"/>
              <w:rPr>
                <w:sz w:val="24"/>
              </w:rPr>
            </w:pPr>
            <w:r>
              <w:rPr>
                <w:sz w:val="24"/>
              </w:rPr>
              <w:t>4</w:t>
            </w:r>
          </w:p>
        </w:tc>
      </w:tr>
      <w:tr>
        <w:tblPrEx>
          <w:tblCellMar>
            <w:top w:w="0" w:type="dxa"/>
            <w:left w:w="0" w:type="dxa"/>
            <w:bottom w:w="0" w:type="dxa"/>
            <w:right w:w="0" w:type="dxa"/>
          </w:tblCellMar>
        </w:tblPrEx>
        <w:trPr>
          <w:trHeight w:val="440" w:hRule="atLeast"/>
        </w:trPr>
        <w:tc>
          <w:tcPr>
            <w:tcW w:w="1153" w:type="dxa"/>
            <w:vMerge w:val="continue"/>
            <w:tcBorders>
              <w:top w:val="nil"/>
            </w:tcBorders>
          </w:tcPr>
          <w:p>
            <w:pPr>
              <w:rPr>
                <w:sz w:val="2"/>
                <w:szCs w:val="2"/>
              </w:rPr>
            </w:pPr>
          </w:p>
        </w:tc>
        <w:tc>
          <w:tcPr>
            <w:tcW w:w="6499" w:type="dxa"/>
          </w:tcPr>
          <w:p>
            <w:pPr>
              <w:pStyle w:val="14"/>
              <w:spacing w:before="68"/>
              <w:ind w:left="264"/>
              <w:rPr>
                <w:sz w:val="24"/>
              </w:rPr>
            </w:pPr>
            <w:r>
              <w:rPr>
                <w:spacing w:val="-1"/>
                <w:sz w:val="24"/>
              </w:rPr>
              <w:t>1.5</w:t>
            </w:r>
            <w:r>
              <w:rPr>
                <w:spacing w:val="-2"/>
                <w:sz w:val="24"/>
              </w:rPr>
              <w:t xml:space="preserve"> </w:t>
            </w:r>
            <w:r>
              <w:rPr>
                <w:sz w:val="24"/>
              </w:rPr>
              <w:t>Brief</w:t>
            </w:r>
            <w:r>
              <w:rPr>
                <w:spacing w:val="-1"/>
                <w:sz w:val="24"/>
              </w:rPr>
              <w:t xml:space="preserve"> </w:t>
            </w:r>
            <w:r>
              <w:rPr>
                <w:sz w:val="24"/>
              </w:rPr>
              <w:t>Description</w:t>
            </w:r>
            <w:r>
              <w:rPr>
                <w:spacing w:val="-1"/>
                <w:sz w:val="24"/>
              </w:rPr>
              <w:t xml:space="preserve"> </w:t>
            </w:r>
            <w:r>
              <w:rPr>
                <w:sz w:val="24"/>
              </w:rPr>
              <w:t>of</w:t>
            </w:r>
            <w:r>
              <w:rPr>
                <w:spacing w:val="-2"/>
                <w:sz w:val="24"/>
              </w:rPr>
              <w:t xml:space="preserve"> </w:t>
            </w:r>
            <w:r>
              <w:rPr>
                <w:sz w:val="24"/>
              </w:rPr>
              <w:t>the</w:t>
            </w:r>
            <w:r>
              <w:rPr>
                <w:spacing w:val="-3"/>
                <w:sz w:val="24"/>
              </w:rPr>
              <w:t xml:space="preserve"> </w:t>
            </w:r>
            <w:r>
              <w:rPr>
                <w:sz w:val="24"/>
              </w:rPr>
              <w:t>Solution</w:t>
            </w:r>
            <w:r>
              <w:rPr>
                <w:spacing w:val="-15"/>
                <w:sz w:val="24"/>
              </w:rPr>
              <w:t xml:space="preserve"> </w:t>
            </w:r>
            <w:r>
              <w:rPr>
                <w:sz w:val="24"/>
              </w:rPr>
              <w:t>Approach</w:t>
            </w:r>
          </w:p>
        </w:tc>
        <w:tc>
          <w:tcPr>
            <w:tcW w:w="630" w:type="dxa"/>
          </w:tcPr>
          <w:p>
            <w:pPr>
              <w:pStyle w:val="14"/>
              <w:spacing w:before="68"/>
              <w:ind w:left="302"/>
              <w:rPr>
                <w:sz w:val="24"/>
              </w:rPr>
            </w:pPr>
            <w:r>
              <w:rPr>
                <w:sz w:val="24"/>
              </w:rPr>
              <w:t>5</w:t>
            </w:r>
          </w:p>
        </w:tc>
      </w:tr>
      <w:tr>
        <w:tblPrEx>
          <w:tblCellMar>
            <w:top w:w="0" w:type="dxa"/>
            <w:left w:w="0" w:type="dxa"/>
            <w:bottom w:w="0" w:type="dxa"/>
            <w:right w:w="0" w:type="dxa"/>
          </w:tblCellMar>
        </w:tblPrEx>
        <w:trPr>
          <w:trHeight w:val="458" w:hRule="atLeast"/>
        </w:trPr>
        <w:tc>
          <w:tcPr>
            <w:tcW w:w="1153" w:type="dxa"/>
            <w:vMerge w:val="continue"/>
            <w:tcBorders>
              <w:top w:val="nil"/>
            </w:tcBorders>
          </w:tcPr>
          <w:p>
            <w:pPr>
              <w:rPr>
                <w:sz w:val="2"/>
                <w:szCs w:val="2"/>
              </w:rPr>
            </w:pPr>
          </w:p>
        </w:tc>
        <w:tc>
          <w:tcPr>
            <w:tcW w:w="6499" w:type="dxa"/>
          </w:tcPr>
          <w:p>
            <w:pPr>
              <w:pStyle w:val="14"/>
              <w:ind w:left="255"/>
              <w:rPr>
                <w:sz w:val="24"/>
              </w:rPr>
            </w:pPr>
            <w:r>
              <w:rPr>
                <w:sz w:val="24"/>
              </w:rPr>
              <w:t>1.6</w:t>
            </w:r>
            <w:r>
              <w:rPr>
                <w:spacing w:val="-5"/>
                <w:sz w:val="24"/>
              </w:rPr>
              <w:t xml:space="preserve"> </w:t>
            </w:r>
            <w:r>
              <w:rPr>
                <w:sz w:val="24"/>
              </w:rPr>
              <w:t>Comparison</w:t>
            </w:r>
            <w:r>
              <w:rPr>
                <w:spacing w:val="-1"/>
                <w:sz w:val="24"/>
              </w:rPr>
              <w:t xml:space="preserve"> </w:t>
            </w:r>
            <w:r>
              <w:rPr>
                <w:sz w:val="24"/>
              </w:rPr>
              <w:t>of</w:t>
            </w:r>
            <w:r>
              <w:rPr>
                <w:spacing w:val="-1"/>
                <w:sz w:val="24"/>
              </w:rPr>
              <w:t xml:space="preserve"> </w:t>
            </w:r>
            <w:r>
              <w:rPr>
                <w:sz w:val="24"/>
              </w:rPr>
              <w:t>existing</w:t>
            </w:r>
            <w:r>
              <w:rPr>
                <w:spacing w:val="-1"/>
                <w:sz w:val="24"/>
              </w:rPr>
              <w:t xml:space="preserve"> </w:t>
            </w:r>
            <w:r>
              <w:rPr>
                <w:sz w:val="24"/>
              </w:rPr>
              <w:t>approaches</w:t>
            </w:r>
            <w:r>
              <w:rPr>
                <w:spacing w:val="-2"/>
                <w:sz w:val="24"/>
              </w:rPr>
              <w:t xml:space="preserve"> </w:t>
            </w:r>
            <w:r>
              <w:rPr>
                <w:sz w:val="24"/>
              </w:rPr>
              <w:t>to</w:t>
            </w:r>
            <w:r>
              <w:rPr>
                <w:spacing w:val="-1"/>
                <w:sz w:val="24"/>
              </w:rPr>
              <w:t xml:space="preserve"> </w:t>
            </w:r>
            <w:r>
              <w:rPr>
                <w:sz w:val="24"/>
              </w:rPr>
              <w:t>the</w:t>
            </w:r>
            <w:r>
              <w:rPr>
                <w:spacing w:val="-2"/>
                <w:sz w:val="24"/>
              </w:rPr>
              <w:t xml:space="preserve"> </w:t>
            </w:r>
            <w:r>
              <w:rPr>
                <w:sz w:val="24"/>
              </w:rPr>
              <w:t>problem</w:t>
            </w:r>
            <w:r>
              <w:rPr>
                <w:spacing w:val="-1"/>
                <w:sz w:val="24"/>
              </w:rPr>
              <w:t xml:space="preserve"> </w:t>
            </w:r>
            <w:r>
              <w:rPr>
                <w:sz w:val="24"/>
              </w:rPr>
              <w:t>framed</w:t>
            </w:r>
          </w:p>
        </w:tc>
        <w:tc>
          <w:tcPr>
            <w:tcW w:w="630" w:type="dxa"/>
          </w:tcPr>
          <w:p>
            <w:pPr>
              <w:pStyle w:val="14"/>
              <w:ind w:left="314"/>
              <w:rPr>
                <w:sz w:val="24"/>
              </w:rPr>
            </w:pPr>
            <w:r>
              <w:rPr>
                <w:sz w:val="24"/>
              </w:rPr>
              <w:t>6</w:t>
            </w:r>
          </w:p>
        </w:tc>
      </w:tr>
      <w:tr>
        <w:tblPrEx>
          <w:tblCellMar>
            <w:top w:w="0" w:type="dxa"/>
            <w:left w:w="0" w:type="dxa"/>
            <w:bottom w:w="0" w:type="dxa"/>
            <w:right w:w="0" w:type="dxa"/>
          </w:tblCellMar>
        </w:tblPrEx>
        <w:trPr>
          <w:trHeight w:val="458" w:hRule="atLeast"/>
        </w:trPr>
        <w:tc>
          <w:tcPr>
            <w:tcW w:w="1153" w:type="dxa"/>
          </w:tcPr>
          <w:p>
            <w:pPr>
              <w:pStyle w:val="14"/>
              <w:ind w:left="50"/>
              <w:rPr>
                <w:sz w:val="24"/>
              </w:rPr>
            </w:pPr>
            <w:r>
              <w:rPr>
                <w:sz w:val="24"/>
              </w:rPr>
              <w:t>Chapter-2</w:t>
            </w:r>
          </w:p>
        </w:tc>
        <w:tc>
          <w:tcPr>
            <w:tcW w:w="6499" w:type="dxa"/>
          </w:tcPr>
          <w:p>
            <w:pPr>
              <w:pStyle w:val="14"/>
              <w:ind w:left="262"/>
              <w:rPr>
                <w:b/>
                <w:sz w:val="24"/>
              </w:rPr>
            </w:pPr>
            <w:r>
              <w:rPr>
                <w:b/>
                <w:sz w:val="24"/>
              </w:rPr>
              <w:t>Literature</w:t>
            </w:r>
            <w:r>
              <w:rPr>
                <w:b/>
                <w:spacing w:val="-5"/>
                <w:sz w:val="24"/>
              </w:rPr>
              <w:t xml:space="preserve"> </w:t>
            </w:r>
            <w:r>
              <w:rPr>
                <w:b/>
                <w:sz w:val="24"/>
              </w:rPr>
              <w:t>Survey</w:t>
            </w:r>
          </w:p>
        </w:tc>
        <w:tc>
          <w:tcPr>
            <w:tcW w:w="630" w:type="dxa"/>
          </w:tcPr>
          <w:p>
            <w:pPr>
              <w:pStyle w:val="14"/>
              <w:spacing w:before="0"/>
            </w:pPr>
          </w:p>
        </w:tc>
      </w:tr>
      <w:tr>
        <w:tblPrEx>
          <w:tblCellMar>
            <w:top w:w="0" w:type="dxa"/>
            <w:left w:w="0" w:type="dxa"/>
            <w:bottom w:w="0" w:type="dxa"/>
            <w:right w:w="0" w:type="dxa"/>
          </w:tblCellMar>
        </w:tblPrEx>
        <w:trPr>
          <w:trHeight w:val="457" w:hRule="atLeast"/>
        </w:trPr>
        <w:tc>
          <w:tcPr>
            <w:tcW w:w="1153" w:type="dxa"/>
          </w:tcPr>
          <w:p>
            <w:pPr>
              <w:pStyle w:val="14"/>
              <w:spacing w:before="0"/>
            </w:pPr>
          </w:p>
        </w:tc>
        <w:tc>
          <w:tcPr>
            <w:tcW w:w="6499" w:type="dxa"/>
          </w:tcPr>
          <w:p>
            <w:pPr>
              <w:pStyle w:val="14"/>
              <w:ind w:left="310"/>
              <w:rPr>
                <w:sz w:val="24"/>
              </w:rPr>
            </w:pPr>
            <w:r>
              <w:rPr>
                <w:sz w:val="24"/>
              </w:rPr>
              <w:t>2.1</w:t>
            </w:r>
            <w:r>
              <w:rPr>
                <w:spacing w:val="-5"/>
                <w:sz w:val="24"/>
              </w:rPr>
              <w:t xml:space="preserve"> </w:t>
            </w:r>
            <w:r>
              <w:rPr>
                <w:sz w:val="24"/>
              </w:rPr>
              <w:t>Summary</w:t>
            </w:r>
            <w:r>
              <w:rPr>
                <w:spacing w:val="-1"/>
                <w:sz w:val="24"/>
              </w:rPr>
              <w:t xml:space="preserve"> </w:t>
            </w:r>
            <w:r>
              <w:rPr>
                <w:sz w:val="24"/>
              </w:rPr>
              <w:t>of</w:t>
            </w:r>
            <w:r>
              <w:rPr>
                <w:spacing w:val="-4"/>
                <w:sz w:val="24"/>
              </w:rPr>
              <w:t xml:space="preserve"> </w:t>
            </w:r>
            <w:r>
              <w:rPr>
                <w:sz w:val="24"/>
              </w:rPr>
              <w:t>papers</w:t>
            </w:r>
            <w:r>
              <w:rPr>
                <w:spacing w:val="-1"/>
                <w:sz w:val="24"/>
              </w:rPr>
              <w:t xml:space="preserve"> </w:t>
            </w:r>
            <w:r>
              <w:rPr>
                <w:sz w:val="24"/>
              </w:rPr>
              <w:t>studied</w:t>
            </w:r>
          </w:p>
        </w:tc>
        <w:tc>
          <w:tcPr>
            <w:tcW w:w="630" w:type="dxa"/>
          </w:tcPr>
          <w:p>
            <w:pPr>
              <w:pStyle w:val="14"/>
              <w:ind w:left="343"/>
              <w:rPr>
                <w:sz w:val="24"/>
              </w:rPr>
            </w:pPr>
            <w:r>
              <w:rPr>
                <w:sz w:val="24"/>
              </w:rPr>
              <w:t>7</w:t>
            </w:r>
          </w:p>
        </w:tc>
      </w:tr>
      <w:tr>
        <w:tblPrEx>
          <w:tblCellMar>
            <w:top w:w="0" w:type="dxa"/>
            <w:left w:w="0" w:type="dxa"/>
            <w:bottom w:w="0" w:type="dxa"/>
            <w:right w:w="0" w:type="dxa"/>
          </w:tblCellMar>
        </w:tblPrEx>
        <w:trPr>
          <w:trHeight w:val="457" w:hRule="atLeast"/>
        </w:trPr>
        <w:tc>
          <w:tcPr>
            <w:tcW w:w="1153" w:type="dxa"/>
          </w:tcPr>
          <w:p>
            <w:pPr>
              <w:pStyle w:val="14"/>
              <w:spacing w:before="0"/>
            </w:pPr>
          </w:p>
        </w:tc>
        <w:tc>
          <w:tcPr>
            <w:tcW w:w="6499" w:type="dxa"/>
          </w:tcPr>
          <w:p>
            <w:pPr>
              <w:pStyle w:val="14"/>
              <w:spacing w:before="85"/>
              <w:ind w:left="310"/>
              <w:rPr>
                <w:sz w:val="24"/>
              </w:rPr>
            </w:pPr>
            <w:r>
              <w:rPr>
                <w:sz w:val="24"/>
              </w:rPr>
              <w:t>2.2</w:t>
            </w:r>
            <w:r>
              <w:rPr>
                <w:spacing w:val="-2"/>
                <w:sz w:val="24"/>
              </w:rPr>
              <w:t xml:space="preserve"> </w:t>
            </w:r>
            <w:r>
              <w:rPr>
                <w:sz w:val="24"/>
              </w:rPr>
              <w:t>Integrated</w:t>
            </w:r>
            <w:r>
              <w:rPr>
                <w:spacing w:val="-2"/>
                <w:sz w:val="24"/>
              </w:rPr>
              <w:t xml:space="preserve"> </w:t>
            </w:r>
            <w:r>
              <w:rPr>
                <w:sz w:val="24"/>
              </w:rPr>
              <w:t>summary</w:t>
            </w:r>
            <w:r>
              <w:rPr>
                <w:spacing w:val="-2"/>
                <w:sz w:val="24"/>
              </w:rPr>
              <w:t xml:space="preserve"> </w:t>
            </w:r>
            <w:r>
              <w:rPr>
                <w:sz w:val="24"/>
              </w:rPr>
              <w:t>of</w:t>
            </w:r>
            <w:r>
              <w:rPr>
                <w:spacing w:val="-4"/>
                <w:sz w:val="24"/>
              </w:rPr>
              <w:t xml:space="preserve"> </w:t>
            </w:r>
            <w:r>
              <w:rPr>
                <w:sz w:val="24"/>
              </w:rPr>
              <w:t>the</w:t>
            </w:r>
            <w:r>
              <w:rPr>
                <w:spacing w:val="-2"/>
                <w:sz w:val="24"/>
              </w:rPr>
              <w:t xml:space="preserve"> </w:t>
            </w:r>
            <w:r>
              <w:rPr>
                <w:sz w:val="24"/>
              </w:rPr>
              <w:t>literature</w:t>
            </w:r>
            <w:r>
              <w:rPr>
                <w:spacing w:val="-4"/>
                <w:sz w:val="24"/>
              </w:rPr>
              <w:t xml:space="preserve"> </w:t>
            </w:r>
            <w:r>
              <w:rPr>
                <w:sz w:val="24"/>
              </w:rPr>
              <w:t>studied</w:t>
            </w:r>
          </w:p>
        </w:tc>
        <w:tc>
          <w:tcPr>
            <w:tcW w:w="630" w:type="dxa"/>
          </w:tcPr>
          <w:p>
            <w:pPr>
              <w:pStyle w:val="14"/>
              <w:spacing w:before="85"/>
              <w:ind w:right="145"/>
              <w:jc w:val="right"/>
              <w:rPr>
                <w:sz w:val="24"/>
              </w:rPr>
            </w:pPr>
            <w:r>
              <w:rPr>
                <w:sz w:val="24"/>
              </w:rPr>
              <w:t>9</w:t>
            </w:r>
          </w:p>
        </w:tc>
      </w:tr>
      <w:tr>
        <w:tblPrEx>
          <w:tblCellMar>
            <w:top w:w="0" w:type="dxa"/>
            <w:left w:w="0" w:type="dxa"/>
            <w:bottom w:w="0" w:type="dxa"/>
            <w:right w:w="0" w:type="dxa"/>
          </w:tblCellMar>
        </w:tblPrEx>
        <w:trPr>
          <w:trHeight w:val="458" w:hRule="atLeast"/>
        </w:trPr>
        <w:tc>
          <w:tcPr>
            <w:tcW w:w="1153" w:type="dxa"/>
          </w:tcPr>
          <w:p>
            <w:pPr>
              <w:pStyle w:val="14"/>
              <w:ind w:left="50"/>
              <w:rPr>
                <w:sz w:val="24"/>
              </w:rPr>
            </w:pPr>
            <w:r>
              <w:rPr>
                <w:sz w:val="24"/>
              </w:rPr>
              <w:t>Chapter-3</w:t>
            </w:r>
          </w:p>
        </w:tc>
        <w:tc>
          <w:tcPr>
            <w:tcW w:w="6499" w:type="dxa"/>
          </w:tcPr>
          <w:p>
            <w:pPr>
              <w:pStyle w:val="14"/>
              <w:ind w:left="152"/>
              <w:rPr>
                <w:b/>
                <w:sz w:val="24"/>
              </w:rPr>
            </w:pPr>
            <w:r>
              <w:rPr>
                <w:b/>
                <w:spacing w:val="-1"/>
                <w:sz w:val="24"/>
              </w:rPr>
              <w:t>Requirement</w:t>
            </w:r>
            <w:r>
              <w:rPr>
                <w:b/>
                <w:spacing w:val="-16"/>
                <w:sz w:val="24"/>
              </w:rPr>
              <w:t xml:space="preserve"> </w:t>
            </w:r>
            <w:r>
              <w:rPr>
                <w:b/>
                <w:spacing w:val="-1"/>
                <w:sz w:val="24"/>
              </w:rPr>
              <w:t>Analysis</w:t>
            </w:r>
            <w:r>
              <w:rPr>
                <w:b/>
                <w:sz w:val="24"/>
              </w:rPr>
              <w:t xml:space="preserve"> </w:t>
            </w:r>
            <w:r>
              <w:rPr>
                <w:b/>
                <w:spacing w:val="-1"/>
                <w:sz w:val="24"/>
              </w:rPr>
              <w:t>and</w:t>
            </w:r>
            <w:r>
              <w:rPr>
                <w:b/>
                <w:spacing w:val="1"/>
                <w:sz w:val="24"/>
              </w:rPr>
              <w:t xml:space="preserve"> </w:t>
            </w:r>
            <w:r>
              <w:rPr>
                <w:b/>
                <w:sz w:val="24"/>
              </w:rPr>
              <w:t>Solution</w:t>
            </w:r>
            <w:r>
              <w:rPr>
                <w:b/>
                <w:spacing w:val="-14"/>
                <w:sz w:val="24"/>
              </w:rPr>
              <w:t xml:space="preserve"> </w:t>
            </w:r>
            <w:r>
              <w:rPr>
                <w:b/>
                <w:sz w:val="24"/>
              </w:rPr>
              <w:t>Approach</w:t>
            </w:r>
          </w:p>
        </w:tc>
        <w:tc>
          <w:tcPr>
            <w:tcW w:w="630" w:type="dxa"/>
          </w:tcPr>
          <w:p>
            <w:pPr>
              <w:pStyle w:val="14"/>
              <w:spacing w:before="0"/>
            </w:pPr>
          </w:p>
        </w:tc>
      </w:tr>
      <w:tr>
        <w:tblPrEx>
          <w:tblCellMar>
            <w:top w:w="0" w:type="dxa"/>
            <w:left w:w="0" w:type="dxa"/>
            <w:bottom w:w="0" w:type="dxa"/>
            <w:right w:w="0" w:type="dxa"/>
          </w:tblCellMar>
        </w:tblPrEx>
        <w:trPr>
          <w:trHeight w:val="435" w:hRule="atLeast"/>
        </w:trPr>
        <w:tc>
          <w:tcPr>
            <w:tcW w:w="1153" w:type="dxa"/>
          </w:tcPr>
          <w:p>
            <w:pPr>
              <w:pStyle w:val="14"/>
              <w:spacing w:before="0"/>
            </w:pPr>
          </w:p>
        </w:tc>
        <w:tc>
          <w:tcPr>
            <w:tcW w:w="6499" w:type="dxa"/>
          </w:tcPr>
          <w:p>
            <w:pPr>
              <w:pStyle w:val="14"/>
              <w:ind w:left="276"/>
              <w:rPr>
                <w:sz w:val="24"/>
              </w:rPr>
            </w:pPr>
            <w:r>
              <w:rPr>
                <w:spacing w:val="-1"/>
                <w:sz w:val="24"/>
              </w:rPr>
              <w:t>3.1</w:t>
            </w:r>
            <w:r>
              <w:rPr>
                <w:spacing w:val="-2"/>
                <w:sz w:val="24"/>
              </w:rPr>
              <w:t xml:space="preserve"> </w:t>
            </w:r>
            <w:r>
              <w:rPr>
                <w:sz w:val="24"/>
              </w:rPr>
              <w:t>Solution</w:t>
            </w:r>
            <w:r>
              <w:rPr>
                <w:spacing w:val="-15"/>
                <w:sz w:val="24"/>
              </w:rPr>
              <w:t xml:space="preserve"> </w:t>
            </w:r>
            <w:r>
              <w:rPr>
                <w:sz w:val="24"/>
              </w:rPr>
              <w:t>Approach</w:t>
            </w:r>
          </w:p>
        </w:tc>
        <w:tc>
          <w:tcPr>
            <w:tcW w:w="630" w:type="dxa"/>
          </w:tcPr>
          <w:p>
            <w:pPr>
              <w:pStyle w:val="14"/>
              <w:ind w:right="61"/>
              <w:jc w:val="right"/>
              <w:rPr>
                <w:sz w:val="24"/>
              </w:rPr>
            </w:pPr>
            <w:r>
              <w:rPr>
                <w:sz w:val="24"/>
              </w:rPr>
              <w:t>10</w:t>
            </w:r>
          </w:p>
        </w:tc>
      </w:tr>
      <w:tr>
        <w:tblPrEx>
          <w:tblCellMar>
            <w:top w:w="0" w:type="dxa"/>
            <w:left w:w="0" w:type="dxa"/>
            <w:bottom w:w="0" w:type="dxa"/>
            <w:right w:w="0" w:type="dxa"/>
          </w:tblCellMar>
        </w:tblPrEx>
        <w:trPr>
          <w:trHeight w:val="445" w:hRule="atLeast"/>
        </w:trPr>
        <w:tc>
          <w:tcPr>
            <w:tcW w:w="1153" w:type="dxa"/>
          </w:tcPr>
          <w:p>
            <w:pPr>
              <w:pStyle w:val="14"/>
              <w:spacing w:before="0"/>
            </w:pPr>
          </w:p>
        </w:tc>
        <w:tc>
          <w:tcPr>
            <w:tcW w:w="6499" w:type="dxa"/>
          </w:tcPr>
          <w:p>
            <w:pPr>
              <w:pStyle w:val="14"/>
              <w:spacing w:before="63"/>
              <w:ind w:left="276"/>
            </w:pPr>
            <w:r>
              <w:rPr>
                <w:spacing w:val="-1"/>
                <w:sz w:val="24"/>
              </w:rPr>
              <w:t>3.2</w:t>
            </w:r>
            <w:r>
              <w:rPr>
                <w:spacing w:val="-3"/>
                <w:sz w:val="24"/>
              </w:rPr>
              <w:t xml:space="preserve"> </w:t>
            </w:r>
            <w:r>
              <w:t>Solution</w:t>
            </w:r>
            <w:r>
              <w:rPr>
                <w:spacing w:val="-13"/>
              </w:rPr>
              <w:t xml:space="preserve"> </w:t>
            </w:r>
            <w:r>
              <w:t>Approach</w:t>
            </w:r>
            <w:r>
              <w:rPr>
                <w:spacing w:val="-2"/>
              </w:rPr>
              <w:t xml:space="preserve"> </w:t>
            </w:r>
            <w:r>
              <w:t>Overview</w:t>
            </w:r>
          </w:p>
        </w:tc>
        <w:tc>
          <w:tcPr>
            <w:tcW w:w="630" w:type="dxa"/>
          </w:tcPr>
          <w:p>
            <w:pPr>
              <w:pStyle w:val="14"/>
              <w:spacing w:before="63"/>
              <w:ind w:right="70"/>
              <w:jc w:val="right"/>
              <w:rPr>
                <w:sz w:val="24"/>
              </w:rPr>
            </w:pPr>
            <w:r>
              <w:rPr>
                <w:sz w:val="24"/>
              </w:rPr>
              <w:t>22</w:t>
            </w:r>
          </w:p>
        </w:tc>
      </w:tr>
      <w:tr>
        <w:tblPrEx>
          <w:tblCellMar>
            <w:top w:w="0" w:type="dxa"/>
            <w:left w:w="0" w:type="dxa"/>
            <w:bottom w:w="0" w:type="dxa"/>
            <w:right w:w="0" w:type="dxa"/>
          </w:tblCellMar>
        </w:tblPrEx>
        <w:trPr>
          <w:trHeight w:val="467" w:hRule="atLeast"/>
        </w:trPr>
        <w:tc>
          <w:tcPr>
            <w:tcW w:w="1153" w:type="dxa"/>
          </w:tcPr>
          <w:p>
            <w:pPr>
              <w:pStyle w:val="14"/>
              <w:spacing w:before="95"/>
              <w:ind w:left="50"/>
              <w:rPr>
                <w:sz w:val="24"/>
              </w:rPr>
            </w:pPr>
            <w:r>
              <w:rPr>
                <w:sz w:val="24"/>
              </w:rPr>
              <w:t>Chapter-4</w:t>
            </w:r>
          </w:p>
        </w:tc>
        <w:tc>
          <w:tcPr>
            <w:tcW w:w="6499" w:type="dxa"/>
          </w:tcPr>
          <w:p>
            <w:pPr>
              <w:pStyle w:val="14"/>
              <w:spacing w:before="95"/>
              <w:ind w:left="149"/>
              <w:rPr>
                <w:b/>
                <w:sz w:val="24"/>
              </w:rPr>
            </w:pPr>
            <w:r>
              <w:rPr>
                <w:b/>
                <w:sz w:val="24"/>
              </w:rPr>
              <w:t>Modeling</w:t>
            </w:r>
            <w:r>
              <w:rPr>
                <w:b/>
                <w:spacing w:val="-3"/>
                <w:sz w:val="24"/>
              </w:rPr>
              <w:t xml:space="preserve"> </w:t>
            </w:r>
            <w:r>
              <w:rPr>
                <w:b/>
                <w:sz w:val="24"/>
              </w:rPr>
              <w:t>and</w:t>
            </w:r>
            <w:r>
              <w:rPr>
                <w:b/>
                <w:spacing w:val="-3"/>
                <w:sz w:val="24"/>
              </w:rPr>
              <w:t xml:space="preserve"> </w:t>
            </w:r>
            <w:r>
              <w:rPr>
                <w:b/>
                <w:sz w:val="24"/>
              </w:rPr>
              <w:t>Implementation</w:t>
            </w:r>
            <w:r>
              <w:rPr>
                <w:b/>
                <w:spacing w:val="-2"/>
                <w:sz w:val="24"/>
              </w:rPr>
              <w:t xml:space="preserve"> </w:t>
            </w:r>
            <w:r>
              <w:rPr>
                <w:b/>
                <w:sz w:val="24"/>
              </w:rPr>
              <w:t>Details</w:t>
            </w:r>
          </w:p>
        </w:tc>
        <w:tc>
          <w:tcPr>
            <w:tcW w:w="630" w:type="dxa"/>
          </w:tcPr>
          <w:p>
            <w:pPr>
              <w:pStyle w:val="14"/>
              <w:spacing w:before="95"/>
              <w:ind w:right="68"/>
              <w:jc w:val="right"/>
              <w:rPr>
                <w:sz w:val="24"/>
              </w:rPr>
            </w:pPr>
            <w:r>
              <w:rPr>
                <w:sz w:val="24"/>
              </w:rPr>
              <w:t>23</w:t>
            </w:r>
          </w:p>
        </w:tc>
      </w:tr>
      <w:tr>
        <w:tblPrEx>
          <w:tblCellMar>
            <w:top w:w="0" w:type="dxa"/>
            <w:left w:w="0" w:type="dxa"/>
            <w:bottom w:w="0" w:type="dxa"/>
            <w:right w:w="0" w:type="dxa"/>
          </w:tblCellMar>
        </w:tblPrEx>
        <w:trPr>
          <w:trHeight w:val="362" w:hRule="atLeast"/>
        </w:trPr>
        <w:tc>
          <w:tcPr>
            <w:tcW w:w="1153" w:type="dxa"/>
            <w:shd w:val="clear" w:color="auto" w:fill="FFFFFF" w:themeFill="background1"/>
          </w:tcPr>
          <w:p>
            <w:pPr>
              <w:pStyle w:val="14"/>
              <w:spacing w:before="0"/>
            </w:pPr>
          </w:p>
        </w:tc>
        <w:tc>
          <w:tcPr>
            <w:tcW w:w="6499" w:type="dxa"/>
          </w:tcPr>
          <w:p>
            <w:pPr>
              <w:pStyle w:val="14"/>
              <w:spacing w:line="256" w:lineRule="exact"/>
              <w:ind w:left="310"/>
              <w:rPr>
                <w:sz w:val="24"/>
              </w:rPr>
            </w:pPr>
            <w:r>
              <w:rPr>
                <w:sz w:val="24"/>
              </w:rPr>
              <w:t>4.1</w:t>
            </w:r>
            <w:r>
              <w:rPr>
                <w:spacing w:val="-2"/>
                <w:sz w:val="24"/>
              </w:rPr>
              <w:t xml:space="preserve"> </w:t>
            </w:r>
            <w:r>
              <w:rPr>
                <w:sz w:val="24"/>
              </w:rPr>
              <w:t>Implementation</w:t>
            </w:r>
            <w:r>
              <w:rPr>
                <w:spacing w:val="-1"/>
                <w:sz w:val="24"/>
              </w:rPr>
              <w:t xml:space="preserve"> </w:t>
            </w:r>
            <w:r>
              <w:rPr>
                <w:sz w:val="24"/>
              </w:rPr>
              <w:t>details</w:t>
            </w:r>
            <w:r>
              <w:rPr>
                <w:spacing w:val="-1"/>
                <w:sz w:val="24"/>
              </w:rPr>
              <w:t xml:space="preserve"> </w:t>
            </w:r>
            <w:r>
              <w:rPr>
                <w:sz w:val="24"/>
              </w:rPr>
              <w:t>and</w:t>
            </w:r>
            <w:r>
              <w:rPr>
                <w:spacing w:val="-1"/>
                <w:sz w:val="24"/>
              </w:rPr>
              <w:t xml:space="preserve"> </w:t>
            </w:r>
            <w:r>
              <w:rPr>
                <w:sz w:val="24"/>
              </w:rPr>
              <w:t>issues</w:t>
            </w:r>
          </w:p>
        </w:tc>
        <w:tc>
          <w:tcPr>
            <w:tcW w:w="630" w:type="dxa"/>
          </w:tcPr>
          <w:p>
            <w:pPr>
              <w:pStyle w:val="14"/>
              <w:spacing w:line="256" w:lineRule="exact"/>
              <w:ind w:right="49"/>
              <w:jc w:val="right"/>
              <w:rPr>
                <w:sz w:val="24"/>
              </w:rPr>
            </w:pPr>
            <w:r>
              <w:rPr>
                <w:sz w:val="24"/>
              </w:rPr>
              <w:t>24</w:t>
            </w:r>
          </w:p>
        </w:tc>
      </w:tr>
    </w:tbl>
    <w:p>
      <w:pPr>
        <w:spacing w:line="256" w:lineRule="exact"/>
        <w:jc w:val="right"/>
        <w:rPr>
          <w:sz w:val="24"/>
        </w:rPr>
        <w:sectPr>
          <w:pgSz w:w="12240" w:h="15840"/>
          <w:pgMar w:top="1500" w:right="1020" w:bottom="280" w:left="1440" w:header="720" w:footer="720" w:gutter="0"/>
          <w:cols w:space="720" w:num="1"/>
        </w:sectPr>
      </w:pPr>
    </w:p>
    <w:p>
      <w:pPr>
        <w:pStyle w:val="2"/>
        <w:ind w:left="0"/>
      </w:pPr>
      <w:r>
        <w:t>Chapter</w:t>
      </w:r>
      <w:r>
        <w:rPr>
          <w:spacing w:val="-13"/>
        </w:rPr>
        <w:t xml:space="preserve"> </w:t>
      </w:r>
      <w:r>
        <w:t>1:</w:t>
      </w:r>
      <w:r>
        <w:rPr>
          <w:spacing w:val="-6"/>
        </w:rPr>
        <w:t xml:space="preserve"> </w:t>
      </w:r>
      <w:r>
        <w:t>Introduction</w:t>
      </w:r>
    </w:p>
    <w:p>
      <w:pPr>
        <w:pStyle w:val="6"/>
        <w:spacing w:before="11"/>
        <w:rPr>
          <w:b/>
        </w:rPr>
      </w:pPr>
    </w:p>
    <w:p>
      <w:pPr>
        <w:pStyle w:val="3"/>
        <w:numPr>
          <w:ilvl w:val="1"/>
          <w:numId w:val="1"/>
        </w:numPr>
        <w:tabs>
          <w:tab w:val="left" w:pos="706"/>
        </w:tabs>
      </w:pPr>
      <w:r>
        <w:t>General</w:t>
      </w:r>
      <w:r>
        <w:rPr>
          <w:spacing w:val="-4"/>
        </w:rPr>
        <w:t xml:space="preserve"> </w:t>
      </w:r>
      <w:r>
        <w:t>Introduction</w:t>
      </w:r>
    </w:p>
    <w:p>
      <w:pPr>
        <w:pStyle w:val="6"/>
        <w:spacing w:before="9"/>
        <w:rPr>
          <w:b/>
          <w:sz w:val="23"/>
        </w:rPr>
      </w:pPr>
    </w:p>
    <w:p>
      <w:pPr>
        <w:pStyle w:val="6"/>
        <w:ind w:left="720" w:right="717"/>
        <w:jc w:val="both"/>
      </w:pPr>
      <w:r>
        <w:t>The proposed web application focuses on preparing students, fresh graduates, and job</w:t>
      </w:r>
      <w:r>
        <w:rPr>
          <w:spacing w:val="1"/>
        </w:rPr>
        <w:t xml:space="preserve"> </w:t>
      </w:r>
      <w:r>
        <w:rPr>
          <w:spacing w:val="-1"/>
        </w:rPr>
        <w:t>seekers</w:t>
      </w:r>
      <w:r>
        <w:rPr>
          <w:spacing w:val="-12"/>
        </w:rPr>
        <w:t xml:space="preserve"> </w:t>
      </w:r>
      <w:r>
        <w:t>for</w:t>
      </w:r>
      <w:r>
        <w:rPr>
          <w:spacing w:val="-15"/>
        </w:rPr>
        <w:t xml:space="preserve"> </w:t>
      </w:r>
      <w:r>
        <w:t>interviews</w:t>
      </w:r>
      <w:r>
        <w:rPr>
          <w:spacing w:val="-13"/>
        </w:rPr>
        <w:t xml:space="preserve"> </w:t>
      </w:r>
      <w:r>
        <w:t>by</w:t>
      </w:r>
      <w:r>
        <w:rPr>
          <w:spacing w:val="-11"/>
        </w:rPr>
        <w:t xml:space="preserve"> </w:t>
      </w:r>
      <w:r>
        <w:t>integrating</w:t>
      </w:r>
      <w:r>
        <w:rPr>
          <w:spacing w:val="-12"/>
        </w:rPr>
        <w:t xml:space="preserve"> </w:t>
      </w:r>
      <w:r>
        <w:t>several</w:t>
      </w:r>
      <w:r>
        <w:rPr>
          <w:spacing w:val="-13"/>
        </w:rPr>
        <w:t xml:space="preserve"> </w:t>
      </w:r>
      <w:r>
        <w:t>key</w:t>
      </w:r>
      <w:r>
        <w:rPr>
          <w:spacing w:val="-12"/>
        </w:rPr>
        <w:t xml:space="preserve"> </w:t>
      </w:r>
      <w:r>
        <w:t>features</w:t>
      </w:r>
      <w:r>
        <w:rPr>
          <w:spacing w:val="-13"/>
        </w:rPr>
        <w:t xml:space="preserve"> </w:t>
      </w:r>
      <w:r>
        <w:t>tailored</w:t>
      </w:r>
      <w:r>
        <w:rPr>
          <w:spacing w:val="-12"/>
        </w:rPr>
        <w:t xml:space="preserve"> </w:t>
      </w:r>
      <w:r>
        <w:t>to</w:t>
      </w:r>
      <w:r>
        <w:rPr>
          <w:spacing w:val="-10"/>
        </w:rPr>
        <w:t xml:space="preserve"> </w:t>
      </w:r>
      <w:r>
        <w:t>their</w:t>
      </w:r>
      <w:r>
        <w:rPr>
          <w:spacing w:val="-13"/>
        </w:rPr>
        <w:t xml:space="preserve"> </w:t>
      </w:r>
      <w:r>
        <w:t>specific</w:t>
      </w:r>
      <w:r>
        <w:rPr>
          <w:spacing w:val="-14"/>
        </w:rPr>
        <w:t xml:space="preserve"> </w:t>
      </w:r>
      <w:r>
        <w:t>needs.</w:t>
      </w:r>
      <w:r>
        <w:rPr>
          <w:spacing w:val="-57"/>
        </w:rPr>
        <w:t xml:space="preserve"> </w:t>
      </w:r>
      <w:r>
        <w:t>By combining real-life interview experiences, up-to-date job market trends, and expert</w:t>
      </w:r>
      <w:r>
        <w:rPr>
          <w:spacing w:val="-57"/>
        </w:rPr>
        <w:t xml:space="preserve"> </w:t>
      </w:r>
      <w:r>
        <w:t>mentorship opportunities, this platform addresses common challenges faced during</w:t>
      </w:r>
      <w:r>
        <w:rPr>
          <w:spacing w:val="1"/>
        </w:rPr>
        <w:t xml:space="preserve"> </w:t>
      </w:r>
      <w:r>
        <w:t>interview</w:t>
      </w:r>
      <w:r>
        <w:rPr>
          <w:spacing w:val="-1"/>
        </w:rPr>
        <w:t xml:space="preserve"> </w:t>
      </w:r>
      <w:r>
        <w:t>preparation.</w:t>
      </w:r>
    </w:p>
    <w:p>
      <w:pPr>
        <w:pStyle w:val="6"/>
        <w:spacing w:before="5"/>
      </w:pPr>
    </w:p>
    <w:p>
      <w:pPr>
        <w:pStyle w:val="3"/>
        <w:numPr>
          <w:ilvl w:val="2"/>
          <w:numId w:val="1"/>
        </w:numPr>
        <w:tabs>
          <w:tab w:val="left" w:pos="1261"/>
        </w:tabs>
        <w:ind w:hanging="541"/>
        <w:rPr>
          <w:b w:val="0"/>
        </w:rPr>
      </w:pPr>
      <w:r>
        <w:t>Core</w:t>
      </w:r>
      <w:r>
        <w:rPr>
          <w:spacing w:val="-3"/>
        </w:rPr>
        <w:t xml:space="preserve"> </w:t>
      </w:r>
      <w:r>
        <w:t>Features</w:t>
      </w:r>
      <w:r>
        <w:rPr>
          <w:b w:val="0"/>
        </w:rPr>
        <w:t>:</w:t>
      </w:r>
    </w:p>
    <w:p>
      <w:pPr>
        <w:pStyle w:val="6"/>
        <w:spacing w:before="3"/>
      </w:pPr>
    </w:p>
    <w:p>
      <w:pPr>
        <w:pStyle w:val="6"/>
        <w:ind w:left="720"/>
        <w:jc w:val="both"/>
      </w:pPr>
      <w:r>
        <w:t>The</w:t>
      </w:r>
      <w:r>
        <w:rPr>
          <w:spacing w:val="-4"/>
        </w:rPr>
        <w:t xml:space="preserve"> </w:t>
      </w:r>
      <w:r>
        <w:t>application</w:t>
      </w:r>
      <w:r>
        <w:rPr>
          <w:spacing w:val="-1"/>
        </w:rPr>
        <w:t xml:space="preserve"> </w:t>
      </w:r>
      <w:r>
        <w:t>offers</w:t>
      </w:r>
      <w:r>
        <w:rPr>
          <w:spacing w:val="-1"/>
        </w:rPr>
        <w:t xml:space="preserve"> </w:t>
      </w:r>
      <w:r>
        <w:t>several</w:t>
      </w:r>
      <w:r>
        <w:rPr>
          <w:spacing w:val="-2"/>
        </w:rPr>
        <w:t xml:space="preserve"> </w:t>
      </w:r>
      <w:r>
        <w:t>modules:</w:t>
      </w:r>
    </w:p>
    <w:p>
      <w:pPr>
        <w:pStyle w:val="6"/>
        <w:spacing w:before="5"/>
      </w:pPr>
    </w:p>
    <w:p>
      <w:pPr>
        <w:pStyle w:val="13"/>
        <w:numPr>
          <w:ilvl w:val="0"/>
          <w:numId w:val="2"/>
        </w:numPr>
        <w:tabs>
          <w:tab w:val="left" w:pos="1081"/>
        </w:tabs>
        <w:ind w:right="783"/>
        <w:rPr>
          <w:sz w:val="24"/>
        </w:rPr>
      </w:pPr>
      <w:r>
        <w:rPr>
          <w:b/>
          <w:sz w:val="24"/>
        </w:rPr>
        <w:t>Interview</w:t>
      </w:r>
      <w:r>
        <w:rPr>
          <w:b/>
          <w:spacing w:val="1"/>
          <w:sz w:val="24"/>
        </w:rPr>
        <w:t xml:space="preserve"> </w:t>
      </w:r>
      <w:r>
        <w:rPr>
          <w:b/>
          <w:sz w:val="24"/>
        </w:rPr>
        <w:t>Experience</w:t>
      </w:r>
      <w:r>
        <w:rPr>
          <w:b/>
          <w:spacing w:val="1"/>
          <w:sz w:val="24"/>
        </w:rPr>
        <w:t xml:space="preserve"> </w:t>
      </w:r>
      <w:r>
        <w:rPr>
          <w:b/>
          <w:sz w:val="24"/>
        </w:rPr>
        <w:t>Sharing:</w:t>
      </w:r>
      <w:r>
        <w:rPr>
          <w:b/>
          <w:spacing w:val="1"/>
          <w:sz w:val="24"/>
        </w:rPr>
        <w:t xml:space="preserve"> </w:t>
      </w:r>
      <w:r>
        <w:rPr>
          <w:sz w:val="24"/>
        </w:rPr>
        <w:t>This</w:t>
      </w:r>
      <w:r>
        <w:rPr>
          <w:spacing w:val="1"/>
          <w:sz w:val="24"/>
        </w:rPr>
        <w:t xml:space="preserve"> </w:t>
      </w:r>
      <w:r>
        <w:rPr>
          <w:sz w:val="24"/>
        </w:rPr>
        <w:t>feature</w:t>
      </w:r>
      <w:r>
        <w:rPr>
          <w:spacing w:val="1"/>
          <w:sz w:val="24"/>
        </w:rPr>
        <w:t xml:space="preserve"> </w:t>
      </w:r>
      <w:r>
        <w:rPr>
          <w:sz w:val="24"/>
        </w:rPr>
        <w:t>provides</w:t>
      </w:r>
      <w:r>
        <w:rPr>
          <w:spacing w:val="1"/>
          <w:sz w:val="24"/>
        </w:rPr>
        <w:t xml:space="preserve"> </w:t>
      </w:r>
      <w:r>
        <w:rPr>
          <w:sz w:val="24"/>
        </w:rPr>
        <w:t>users</w:t>
      </w:r>
      <w:r>
        <w:rPr>
          <w:spacing w:val="1"/>
          <w:sz w:val="24"/>
        </w:rPr>
        <w:t xml:space="preserve"> </w:t>
      </w:r>
      <w:r>
        <w:rPr>
          <w:sz w:val="24"/>
        </w:rPr>
        <w:t>with</w:t>
      </w:r>
      <w:r>
        <w:rPr>
          <w:spacing w:val="1"/>
          <w:sz w:val="24"/>
        </w:rPr>
        <w:t xml:space="preserve"> </w:t>
      </w:r>
      <w:r>
        <w:rPr>
          <w:sz w:val="24"/>
        </w:rPr>
        <w:t>firsthand</w:t>
      </w:r>
      <w:r>
        <w:rPr>
          <w:spacing w:val="1"/>
          <w:sz w:val="24"/>
        </w:rPr>
        <w:t xml:space="preserve"> </w:t>
      </w:r>
      <w:r>
        <w:rPr>
          <w:spacing w:val="-1"/>
          <w:sz w:val="24"/>
        </w:rPr>
        <w:t>accounts</w:t>
      </w:r>
      <w:r>
        <w:rPr>
          <w:spacing w:val="-14"/>
          <w:sz w:val="24"/>
        </w:rPr>
        <w:t xml:space="preserve"> </w:t>
      </w:r>
      <w:r>
        <w:rPr>
          <w:sz w:val="24"/>
        </w:rPr>
        <w:t>of</w:t>
      </w:r>
      <w:r>
        <w:rPr>
          <w:spacing w:val="-15"/>
          <w:sz w:val="24"/>
        </w:rPr>
        <w:t xml:space="preserve"> </w:t>
      </w:r>
      <w:r>
        <w:rPr>
          <w:sz w:val="24"/>
        </w:rPr>
        <w:t>interview</w:t>
      </w:r>
      <w:r>
        <w:rPr>
          <w:spacing w:val="-14"/>
          <w:sz w:val="24"/>
        </w:rPr>
        <w:t xml:space="preserve"> </w:t>
      </w:r>
      <w:r>
        <w:rPr>
          <w:sz w:val="24"/>
        </w:rPr>
        <w:t>processes</w:t>
      </w:r>
      <w:r>
        <w:rPr>
          <w:spacing w:val="-15"/>
          <w:sz w:val="24"/>
        </w:rPr>
        <w:t xml:space="preserve"> </w:t>
      </w:r>
      <w:r>
        <w:rPr>
          <w:sz w:val="24"/>
        </w:rPr>
        <w:t>across</w:t>
      </w:r>
      <w:r>
        <w:rPr>
          <w:spacing w:val="-14"/>
          <w:sz w:val="24"/>
        </w:rPr>
        <w:t xml:space="preserve"> </w:t>
      </w:r>
      <w:r>
        <w:rPr>
          <w:sz w:val="24"/>
        </w:rPr>
        <w:t>different</w:t>
      </w:r>
      <w:r>
        <w:rPr>
          <w:spacing w:val="-14"/>
          <w:sz w:val="24"/>
        </w:rPr>
        <w:t xml:space="preserve"> </w:t>
      </w:r>
      <w:r>
        <w:rPr>
          <w:sz w:val="24"/>
        </w:rPr>
        <w:t>companies,</w:t>
      </w:r>
      <w:r>
        <w:rPr>
          <w:spacing w:val="-13"/>
          <w:sz w:val="24"/>
        </w:rPr>
        <w:t xml:space="preserve"> </w:t>
      </w:r>
      <w:r>
        <w:rPr>
          <w:sz w:val="24"/>
        </w:rPr>
        <w:t>highlighting</w:t>
      </w:r>
      <w:r>
        <w:rPr>
          <w:spacing w:val="-14"/>
          <w:sz w:val="24"/>
        </w:rPr>
        <w:t xml:space="preserve"> </w:t>
      </w:r>
      <w:r>
        <w:rPr>
          <w:sz w:val="24"/>
        </w:rPr>
        <w:t>frequently</w:t>
      </w:r>
      <w:r>
        <w:rPr>
          <w:spacing w:val="-57"/>
          <w:sz w:val="24"/>
        </w:rPr>
        <w:t xml:space="preserve"> </w:t>
      </w:r>
      <w:r>
        <w:rPr>
          <w:sz w:val="24"/>
        </w:rPr>
        <w:t>asked</w:t>
      </w:r>
      <w:r>
        <w:rPr>
          <w:spacing w:val="-1"/>
          <w:sz w:val="24"/>
        </w:rPr>
        <w:t xml:space="preserve"> </w:t>
      </w:r>
      <w:r>
        <w:rPr>
          <w:sz w:val="24"/>
        </w:rPr>
        <w:t>questions, strategies,</w:t>
      </w:r>
      <w:r>
        <w:rPr>
          <w:spacing w:val="-2"/>
          <w:sz w:val="24"/>
        </w:rPr>
        <w:t xml:space="preserve"> </w:t>
      </w:r>
      <w:r>
        <w:rPr>
          <w:sz w:val="24"/>
        </w:rPr>
        <w:t>and success</w:t>
      </w:r>
      <w:r>
        <w:rPr>
          <w:spacing w:val="-1"/>
          <w:sz w:val="24"/>
        </w:rPr>
        <w:t xml:space="preserve"> </w:t>
      </w:r>
      <w:r>
        <w:rPr>
          <w:sz w:val="24"/>
        </w:rPr>
        <w:t>stories.</w:t>
      </w:r>
    </w:p>
    <w:p>
      <w:pPr>
        <w:pStyle w:val="6"/>
        <w:spacing w:before="10"/>
        <w:rPr>
          <w:sz w:val="20"/>
        </w:rPr>
      </w:pPr>
    </w:p>
    <w:p>
      <w:pPr>
        <w:pStyle w:val="13"/>
        <w:numPr>
          <w:ilvl w:val="0"/>
          <w:numId w:val="2"/>
        </w:numPr>
        <w:tabs>
          <w:tab w:val="left" w:pos="1081"/>
        </w:tabs>
        <w:ind w:right="784"/>
        <w:rPr>
          <w:sz w:val="24"/>
        </w:rPr>
      </w:pPr>
      <w:r>
        <w:rPr>
          <w:b/>
          <w:sz w:val="24"/>
        </w:rPr>
        <w:t xml:space="preserve">Job Market News and Openings: </w:t>
      </w:r>
      <w:r>
        <w:rPr>
          <w:sz w:val="24"/>
        </w:rPr>
        <w:t>Utilizing APIs like Google News, this module</w:t>
      </w:r>
      <w:r>
        <w:rPr>
          <w:spacing w:val="-57"/>
          <w:sz w:val="24"/>
        </w:rPr>
        <w:t xml:space="preserve"> </w:t>
      </w:r>
      <w:r>
        <w:rPr>
          <w:sz w:val="24"/>
        </w:rPr>
        <w:t>delivers real-time updates on trending industry news and job openings, helping</w:t>
      </w:r>
      <w:r>
        <w:rPr>
          <w:spacing w:val="1"/>
          <w:sz w:val="24"/>
        </w:rPr>
        <w:t xml:space="preserve"> </w:t>
      </w:r>
      <w:r>
        <w:rPr>
          <w:sz w:val="24"/>
        </w:rPr>
        <w:t>users</w:t>
      </w:r>
      <w:r>
        <w:rPr>
          <w:spacing w:val="-1"/>
          <w:sz w:val="24"/>
        </w:rPr>
        <w:t xml:space="preserve"> </w:t>
      </w:r>
      <w:r>
        <w:rPr>
          <w:sz w:val="24"/>
        </w:rPr>
        <w:t>stay informed</w:t>
      </w:r>
      <w:r>
        <w:rPr>
          <w:spacing w:val="1"/>
          <w:sz w:val="24"/>
        </w:rPr>
        <w:t xml:space="preserve"> </w:t>
      </w:r>
      <w:r>
        <w:rPr>
          <w:sz w:val="24"/>
        </w:rPr>
        <w:t>about market trends</w:t>
      </w:r>
      <w:r>
        <w:rPr>
          <w:spacing w:val="-1"/>
          <w:sz w:val="24"/>
        </w:rPr>
        <w:t xml:space="preserve"> </w:t>
      </w:r>
      <w:r>
        <w:rPr>
          <w:sz w:val="24"/>
        </w:rPr>
        <w:t>and opportunities.</w:t>
      </w:r>
    </w:p>
    <w:p>
      <w:pPr>
        <w:pStyle w:val="6"/>
        <w:spacing w:before="10"/>
        <w:rPr>
          <w:sz w:val="20"/>
        </w:rPr>
      </w:pPr>
    </w:p>
    <w:p>
      <w:pPr>
        <w:pStyle w:val="13"/>
        <w:numPr>
          <w:ilvl w:val="0"/>
          <w:numId w:val="2"/>
        </w:numPr>
        <w:tabs>
          <w:tab w:val="left" w:pos="1081"/>
        </w:tabs>
        <w:ind w:right="781"/>
        <w:rPr>
          <w:sz w:val="24"/>
        </w:rPr>
      </w:pPr>
      <w:r>
        <w:rPr>
          <w:b/>
          <w:sz w:val="24"/>
        </w:rPr>
        <w:t>Mentor</w:t>
      </w:r>
      <w:r>
        <w:rPr>
          <w:b/>
          <w:spacing w:val="1"/>
          <w:sz w:val="24"/>
        </w:rPr>
        <w:t xml:space="preserve"> </w:t>
      </w:r>
      <w:r>
        <w:rPr>
          <w:b/>
          <w:sz w:val="24"/>
        </w:rPr>
        <w:t>Chatroom</w:t>
      </w:r>
      <w:r>
        <w:rPr>
          <w:sz w:val="24"/>
        </w:rPr>
        <w:t>:</w:t>
      </w:r>
      <w:r>
        <w:rPr>
          <w:spacing w:val="1"/>
          <w:sz w:val="24"/>
        </w:rPr>
        <w:t xml:space="preserve"> </w:t>
      </w:r>
      <w:r>
        <w:rPr>
          <w:sz w:val="24"/>
        </w:rPr>
        <w:t>This</w:t>
      </w:r>
      <w:r>
        <w:rPr>
          <w:spacing w:val="1"/>
          <w:sz w:val="24"/>
        </w:rPr>
        <w:t xml:space="preserve"> </w:t>
      </w:r>
      <w:r>
        <w:rPr>
          <w:sz w:val="24"/>
        </w:rPr>
        <w:t>module</w:t>
      </w:r>
      <w:r>
        <w:rPr>
          <w:spacing w:val="1"/>
          <w:sz w:val="24"/>
        </w:rPr>
        <w:t xml:space="preserve"> </w:t>
      </w:r>
      <w:r>
        <w:rPr>
          <w:sz w:val="24"/>
        </w:rPr>
        <w:t>connects</w:t>
      </w:r>
      <w:r>
        <w:rPr>
          <w:spacing w:val="1"/>
          <w:sz w:val="24"/>
        </w:rPr>
        <w:t xml:space="preserve"> </w:t>
      </w:r>
      <w:r>
        <w:rPr>
          <w:sz w:val="24"/>
        </w:rPr>
        <w:t>users</w:t>
      </w:r>
      <w:r>
        <w:rPr>
          <w:spacing w:val="1"/>
          <w:sz w:val="24"/>
        </w:rPr>
        <w:t xml:space="preserve"> </w:t>
      </w:r>
      <w:r>
        <w:rPr>
          <w:sz w:val="24"/>
        </w:rPr>
        <w:t>with</w:t>
      </w:r>
      <w:r>
        <w:rPr>
          <w:spacing w:val="1"/>
          <w:sz w:val="24"/>
        </w:rPr>
        <w:t xml:space="preserve"> </w:t>
      </w:r>
      <w:r>
        <w:rPr>
          <w:sz w:val="24"/>
        </w:rPr>
        <w:t>industry-leading</w:t>
      </w:r>
      <w:r>
        <w:rPr>
          <w:spacing w:val="1"/>
          <w:sz w:val="24"/>
        </w:rPr>
        <w:t xml:space="preserve"> </w:t>
      </w:r>
      <w:r>
        <w:rPr>
          <w:sz w:val="24"/>
        </w:rPr>
        <w:t>professionals</w:t>
      </w:r>
      <w:r>
        <w:rPr>
          <w:spacing w:val="1"/>
          <w:sz w:val="24"/>
        </w:rPr>
        <w:t xml:space="preserve"> </w:t>
      </w:r>
      <w:r>
        <w:rPr>
          <w:sz w:val="24"/>
        </w:rPr>
        <w:t>and</w:t>
      </w:r>
      <w:r>
        <w:rPr>
          <w:spacing w:val="1"/>
          <w:sz w:val="24"/>
        </w:rPr>
        <w:t xml:space="preserve"> </w:t>
      </w:r>
      <w:r>
        <w:rPr>
          <w:sz w:val="24"/>
        </w:rPr>
        <w:t>LinkedIn</w:t>
      </w:r>
      <w:r>
        <w:rPr>
          <w:spacing w:val="1"/>
          <w:sz w:val="24"/>
        </w:rPr>
        <w:t xml:space="preserve"> </w:t>
      </w:r>
      <w:r>
        <w:rPr>
          <w:sz w:val="24"/>
        </w:rPr>
        <w:t>mentors</w:t>
      </w:r>
      <w:r>
        <w:rPr>
          <w:spacing w:val="1"/>
          <w:sz w:val="24"/>
        </w:rPr>
        <w:t xml:space="preserve"> </w:t>
      </w:r>
      <w:r>
        <w:rPr>
          <w:sz w:val="24"/>
        </w:rPr>
        <w:t>for</w:t>
      </w:r>
      <w:r>
        <w:rPr>
          <w:spacing w:val="1"/>
          <w:sz w:val="24"/>
        </w:rPr>
        <w:t xml:space="preserve"> </w:t>
      </w:r>
      <w:r>
        <w:rPr>
          <w:sz w:val="24"/>
        </w:rPr>
        <w:t>personalized</w:t>
      </w:r>
      <w:r>
        <w:rPr>
          <w:spacing w:val="1"/>
          <w:sz w:val="24"/>
        </w:rPr>
        <w:t xml:space="preserve"> </w:t>
      </w:r>
      <w:r>
        <w:rPr>
          <w:sz w:val="24"/>
        </w:rPr>
        <w:t>guidance</w:t>
      </w:r>
      <w:r>
        <w:rPr>
          <w:spacing w:val="1"/>
          <w:sz w:val="24"/>
        </w:rPr>
        <w:t xml:space="preserve"> </w:t>
      </w:r>
      <w:r>
        <w:rPr>
          <w:sz w:val="24"/>
        </w:rPr>
        <w:t>and</w:t>
      </w:r>
      <w:r>
        <w:rPr>
          <w:spacing w:val="1"/>
          <w:sz w:val="24"/>
        </w:rPr>
        <w:t xml:space="preserve"> </w:t>
      </w:r>
      <w:r>
        <w:rPr>
          <w:sz w:val="24"/>
        </w:rPr>
        <w:t>support,</w:t>
      </w:r>
      <w:r>
        <w:rPr>
          <w:spacing w:val="1"/>
          <w:sz w:val="24"/>
        </w:rPr>
        <w:t xml:space="preserve"> </w:t>
      </w:r>
      <w:r>
        <w:rPr>
          <w:sz w:val="24"/>
        </w:rPr>
        <w:t>enabling</w:t>
      </w:r>
      <w:r>
        <w:rPr>
          <w:spacing w:val="-2"/>
          <w:sz w:val="24"/>
        </w:rPr>
        <w:t xml:space="preserve"> </w:t>
      </w:r>
      <w:r>
        <w:rPr>
          <w:sz w:val="24"/>
        </w:rPr>
        <w:t>them</w:t>
      </w:r>
      <w:r>
        <w:rPr>
          <w:spacing w:val="-2"/>
          <w:sz w:val="24"/>
        </w:rPr>
        <w:t xml:space="preserve"> </w:t>
      </w:r>
      <w:r>
        <w:rPr>
          <w:sz w:val="24"/>
        </w:rPr>
        <w:t>to</w:t>
      </w:r>
      <w:r>
        <w:rPr>
          <w:spacing w:val="-2"/>
          <w:sz w:val="24"/>
        </w:rPr>
        <w:t xml:space="preserve"> </w:t>
      </w:r>
      <w:r>
        <w:rPr>
          <w:sz w:val="24"/>
        </w:rPr>
        <w:t>ask</w:t>
      </w:r>
      <w:r>
        <w:rPr>
          <w:spacing w:val="-2"/>
          <w:sz w:val="24"/>
        </w:rPr>
        <w:t xml:space="preserve"> </w:t>
      </w:r>
      <w:r>
        <w:rPr>
          <w:sz w:val="24"/>
        </w:rPr>
        <w:t>questions</w:t>
      </w:r>
      <w:r>
        <w:rPr>
          <w:spacing w:val="-2"/>
          <w:sz w:val="24"/>
        </w:rPr>
        <w:t xml:space="preserve"> </w:t>
      </w:r>
      <w:r>
        <w:rPr>
          <w:sz w:val="24"/>
        </w:rPr>
        <w:t>and</w:t>
      </w:r>
      <w:r>
        <w:rPr>
          <w:spacing w:val="-2"/>
          <w:sz w:val="24"/>
        </w:rPr>
        <w:t xml:space="preserve"> </w:t>
      </w:r>
      <w:r>
        <w:rPr>
          <w:sz w:val="24"/>
        </w:rPr>
        <w:t>gain</w:t>
      </w:r>
      <w:r>
        <w:rPr>
          <w:spacing w:val="-2"/>
          <w:sz w:val="24"/>
        </w:rPr>
        <w:t xml:space="preserve"> </w:t>
      </w:r>
      <w:r>
        <w:rPr>
          <w:sz w:val="24"/>
        </w:rPr>
        <w:t>unique</w:t>
      </w:r>
      <w:r>
        <w:rPr>
          <w:spacing w:val="-3"/>
          <w:sz w:val="24"/>
        </w:rPr>
        <w:t xml:space="preserve"> </w:t>
      </w:r>
      <w:r>
        <w:rPr>
          <w:sz w:val="24"/>
        </w:rPr>
        <w:t>insights</w:t>
      </w:r>
      <w:r>
        <w:rPr>
          <w:spacing w:val="-3"/>
          <w:sz w:val="24"/>
        </w:rPr>
        <w:t xml:space="preserve"> </w:t>
      </w:r>
      <w:r>
        <w:rPr>
          <w:sz w:val="24"/>
        </w:rPr>
        <w:t>from</w:t>
      </w:r>
      <w:r>
        <w:rPr>
          <w:spacing w:val="-2"/>
          <w:sz w:val="24"/>
        </w:rPr>
        <w:t xml:space="preserve"> </w:t>
      </w:r>
      <w:r>
        <w:rPr>
          <w:sz w:val="24"/>
        </w:rPr>
        <w:t>experienced</w:t>
      </w:r>
      <w:r>
        <w:rPr>
          <w:spacing w:val="-2"/>
          <w:sz w:val="24"/>
        </w:rPr>
        <w:t xml:space="preserve"> </w:t>
      </w:r>
      <w:r>
        <w:rPr>
          <w:sz w:val="24"/>
        </w:rPr>
        <w:t>experts.</w:t>
      </w:r>
    </w:p>
    <w:p>
      <w:pPr>
        <w:pStyle w:val="6"/>
        <w:spacing w:before="10"/>
        <w:rPr>
          <w:sz w:val="20"/>
        </w:rPr>
      </w:pPr>
    </w:p>
    <w:p>
      <w:pPr>
        <w:pStyle w:val="13"/>
        <w:numPr>
          <w:ilvl w:val="0"/>
          <w:numId w:val="2"/>
        </w:numPr>
        <w:tabs>
          <w:tab w:val="left" w:pos="1081"/>
        </w:tabs>
        <w:spacing w:before="1"/>
        <w:ind w:right="783"/>
        <w:rPr>
          <w:sz w:val="24"/>
        </w:rPr>
      </w:pPr>
      <w:r>
        <w:rPr>
          <w:b/>
          <w:sz w:val="24"/>
        </w:rPr>
        <w:t xml:space="preserve">AI-Powered Chatbot: </w:t>
      </w:r>
      <w:r>
        <w:rPr>
          <w:sz w:val="24"/>
        </w:rPr>
        <w:t>The AI chatbot serves as a user assistant, providing quick</w:t>
      </w:r>
      <w:r>
        <w:rPr>
          <w:spacing w:val="1"/>
          <w:sz w:val="24"/>
        </w:rPr>
        <w:t xml:space="preserve"> </w:t>
      </w:r>
      <w:r>
        <w:rPr>
          <w:sz w:val="24"/>
        </w:rPr>
        <w:t>answers</w:t>
      </w:r>
      <w:r>
        <w:rPr>
          <w:spacing w:val="-3"/>
          <w:sz w:val="24"/>
        </w:rPr>
        <w:t xml:space="preserve"> </w:t>
      </w:r>
      <w:r>
        <w:rPr>
          <w:sz w:val="24"/>
        </w:rPr>
        <w:t>to</w:t>
      </w:r>
      <w:r>
        <w:rPr>
          <w:spacing w:val="-3"/>
          <w:sz w:val="24"/>
        </w:rPr>
        <w:t xml:space="preserve"> </w:t>
      </w:r>
      <w:r>
        <w:rPr>
          <w:sz w:val="24"/>
        </w:rPr>
        <w:t>questions,</w:t>
      </w:r>
      <w:r>
        <w:rPr>
          <w:spacing w:val="-2"/>
          <w:sz w:val="24"/>
        </w:rPr>
        <w:t xml:space="preserve"> </w:t>
      </w:r>
      <w:r>
        <w:rPr>
          <w:sz w:val="24"/>
        </w:rPr>
        <w:t>explaining</w:t>
      </w:r>
      <w:r>
        <w:rPr>
          <w:spacing w:val="-3"/>
          <w:sz w:val="24"/>
        </w:rPr>
        <w:t xml:space="preserve"> </w:t>
      </w:r>
      <w:r>
        <w:rPr>
          <w:sz w:val="24"/>
        </w:rPr>
        <w:t>platform</w:t>
      </w:r>
      <w:r>
        <w:rPr>
          <w:spacing w:val="-2"/>
          <w:sz w:val="24"/>
        </w:rPr>
        <w:t xml:space="preserve"> </w:t>
      </w:r>
      <w:r>
        <w:rPr>
          <w:sz w:val="24"/>
        </w:rPr>
        <w:t>features,</w:t>
      </w:r>
      <w:r>
        <w:rPr>
          <w:spacing w:val="-1"/>
          <w:sz w:val="24"/>
        </w:rPr>
        <w:t xml:space="preserve"> </w:t>
      </w:r>
      <w:r>
        <w:rPr>
          <w:sz w:val="24"/>
        </w:rPr>
        <w:t>and</w:t>
      </w:r>
      <w:r>
        <w:rPr>
          <w:spacing w:val="-3"/>
          <w:sz w:val="24"/>
        </w:rPr>
        <w:t xml:space="preserve"> </w:t>
      </w:r>
      <w:r>
        <w:rPr>
          <w:sz w:val="24"/>
        </w:rPr>
        <w:t>even</w:t>
      </w:r>
      <w:r>
        <w:rPr>
          <w:spacing w:val="-2"/>
          <w:sz w:val="24"/>
        </w:rPr>
        <w:t xml:space="preserve"> </w:t>
      </w:r>
      <w:r>
        <w:rPr>
          <w:sz w:val="24"/>
        </w:rPr>
        <w:t>conducting</w:t>
      </w:r>
      <w:r>
        <w:rPr>
          <w:spacing w:val="-3"/>
          <w:sz w:val="24"/>
        </w:rPr>
        <w:t xml:space="preserve"> </w:t>
      </w:r>
      <w:r>
        <w:rPr>
          <w:sz w:val="24"/>
        </w:rPr>
        <w:t>simulated</w:t>
      </w:r>
      <w:r>
        <w:rPr>
          <w:spacing w:val="-57"/>
          <w:sz w:val="24"/>
        </w:rPr>
        <w:t xml:space="preserve"> </w:t>
      </w:r>
      <w:r>
        <w:rPr>
          <w:sz w:val="24"/>
        </w:rPr>
        <w:t>interview</w:t>
      </w:r>
      <w:r>
        <w:rPr>
          <w:spacing w:val="-2"/>
          <w:sz w:val="24"/>
        </w:rPr>
        <w:t xml:space="preserve"> </w:t>
      </w:r>
      <w:r>
        <w:rPr>
          <w:sz w:val="24"/>
        </w:rPr>
        <w:t>sessions for</w:t>
      </w:r>
      <w:r>
        <w:rPr>
          <w:spacing w:val="-2"/>
          <w:sz w:val="24"/>
        </w:rPr>
        <w:t xml:space="preserve"> </w:t>
      </w:r>
      <w:r>
        <w:rPr>
          <w:sz w:val="24"/>
        </w:rPr>
        <w:t>practice.</w:t>
      </w:r>
    </w:p>
    <w:p>
      <w:pPr>
        <w:pStyle w:val="6"/>
        <w:spacing w:before="4"/>
      </w:pPr>
    </w:p>
    <w:p>
      <w:pPr>
        <w:pStyle w:val="3"/>
        <w:numPr>
          <w:ilvl w:val="2"/>
          <w:numId w:val="1"/>
        </w:numPr>
        <w:tabs>
          <w:tab w:val="left" w:pos="1261"/>
        </w:tabs>
        <w:ind w:hanging="541"/>
      </w:pPr>
      <w:r>
        <w:t>Impact</w:t>
      </w:r>
      <w:r>
        <w:rPr>
          <w:spacing w:val="-1"/>
        </w:rPr>
        <w:t xml:space="preserve"> </w:t>
      </w:r>
      <w:r>
        <w:t>on</w:t>
      </w:r>
      <w:r>
        <w:rPr>
          <w:spacing w:val="-1"/>
        </w:rPr>
        <w:t xml:space="preserve"> </w:t>
      </w:r>
      <w:r>
        <w:t>User</w:t>
      </w:r>
      <w:r>
        <w:rPr>
          <w:spacing w:val="-2"/>
        </w:rPr>
        <w:t xml:space="preserve"> </w:t>
      </w:r>
      <w:r>
        <w:t>Experience</w:t>
      </w:r>
    </w:p>
    <w:p>
      <w:pPr>
        <w:pStyle w:val="6"/>
        <w:spacing w:before="3"/>
        <w:rPr>
          <w:b/>
        </w:rPr>
      </w:pPr>
    </w:p>
    <w:p>
      <w:pPr>
        <w:pStyle w:val="6"/>
        <w:ind w:left="706" w:right="775"/>
        <w:jc w:val="both"/>
      </w:pPr>
      <w:r>
        <w:t>By leveraging artificial intelligence, natural language processing (NLP), and real-</w:t>
      </w:r>
      <w:r>
        <w:rPr>
          <w:spacing w:val="1"/>
        </w:rPr>
        <w:t xml:space="preserve">         </w:t>
      </w:r>
      <w:r>
        <w:t>time</w:t>
      </w:r>
      <w:r>
        <w:rPr>
          <w:spacing w:val="-15"/>
        </w:rPr>
        <w:t xml:space="preserve"> </w:t>
      </w:r>
      <w:r>
        <w:t>interaction</w:t>
      </w:r>
      <w:r>
        <w:rPr>
          <w:spacing w:val="-12"/>
        </w:rPr>
        <w:t xml:space="preserve"> </w:t>
      </w:r>
      <w:r>
        <w:t>capabilities,</w:t>
      </w:r>
      <w:r>
        <w:rPr>
          <w:spacing w:val="-15"/>
        </w:rPr>
        <w:t xml:space="preserve"> </w:t>
      </w:r>
      <w:r>
        <w:t>the</w:t>
      </w:r>
      <w:r>
        <w:rPr>
          <w:spacing w:val="-14"/>
        </w:rPr>
        <w:t xml:space="preserve"> </w:t>
      </w:r>
      <w:r>
        <w:t>web</w:t>
      </w:r>
      <w:r>
        <w:rPr>
          <w:spacing w:val="-13"/>
        </w:rPr>
        <w:t xml:space="preserve"> </w:t>
      </w:r>
      <w:r>
        <w:t>application</w:t>
      </w:r>
      <w:r>
        <w:rPr>
          <w:spacing w:val="-14"/>
        </w:rPr>
        <w:t xml:space="preserve"> </w:t>
      </w:r>
      <w:r>
        <w:t>creates</w:t>
      </w:r>
      <w:r>
        <w:rPr>
          <w:spacing w:val="-14"/>
        </w:rPr>
        <w:t xml:space="preserve"> </w:t>
      </w:r>
      <w:r>
        <w:t>an</w:t>
      </w:r>
      <w:r>
        <w:rPr>
          <w:spacing w:val="-13"/>
        </w:rPr>
        <w:t xml:space="preserve"> </w:t>
      </w:r>
      <w:r>
        <w:t>adaptive</w:t>
      </w:r>
      <w:r>
        <w:rPr>
          <w:spacing w:val="-15"/>
        </w:rPr>
        <w:t xml:space="preserve"> </w:t>
      </w:r>
      <w:r>
        <w:t>and</w:t>
      </w:r>
      <w:r>
        <w:rPr>
          <w:spacing w:val="-13"/>
        </w:rPr>
        <w:t xml:space="preserve"> </w:t>
      </w:r>
      <w:r>
        <w:t>responsive</w:t>
      </w:r>
      <w:r>
        <w:rPr>
          <w:spacing w:val="-58"/>
        </w:rPr>
        <w:t xml:space="preserve"> </w:t>
      </w:r>
      <w:r>
        <w:t>environment.</w:t>
      </w:r>
      <w:r>
        <w:rPr>
          <w:spacing w:val="-7"/>
        </w:rPr>
        <w:t xml:space="preserve"> </w:t>
      </w:r>
      <w:r>
        <w:t>It</w:t>
      </w:r>
      <w:r>
        <w:rPr>
          <w:spacing w:val="-8"/>
        </w:rPr>
        <w:t xml:space="preserve"> </w:t>
      </w:r>
      <w:r>
        <w:t>transforms</w:t>
      </w:r>
      <w:r>
        <w:rPr>
          <w:spacing w:val="-9"/>
        </w:rPr>
        <w:t xml:space="preserve"> </w:t>
      </w:r>
      <w:r>
        <w:t>traditional</w:t>
      </w:r>
      <w:r>
        <w:rPr>
          <w:spacing w:val="-9"/>
        </w:rPr>
        <w:t xml:space="preserve"> </w:t>
      </w:r>
      <w:r>
        <w:t>interview</w:t>
      </w:r>
      <w:r>
        <w:rPr>
          <w:spacing w:val="-9"/>
        </w:rPr>
        <w:t xml:space="preserve"> </w:t>
      </w:r>
      <w:r>
        <w:t>preparation</w:t>
      </w:r>
      <w:r>
        <w:rPr>
          <w:spacing w:val="-10"/>
        </w:rPr>
        <w:t xml:space="preserve"> </w:t>
      </w:r>
      <w:r>
        <w:t>into</w:t>
      </w:r>
      <w:r>
        <w:rPr>
          <w:spacing w:val="-9"/>
        </w:rPr>
        <w:t xml:space="preserve"> </w:t>
      </w:r>
      <w:r>
        <w:t>a</w:t>
      </w:r>
      <w:r>
        <w:rPr>
          <w:spacing w:val="-11"/>
        </w:rPr>
        <w:t xml:space="preserve"> </w:t>
      </w:r>
      <w:r>
        <w:t>more</w:t>
      </w:r>
      <w:r>
        <w:rPr>
          <w:spacing w:val="-7"/>
        </w:rPr>
        <w:t xml:space="preserve"> </w:t>
      </w:r>
      <w:r>
        <w:t>accessible,</w:t>
      </w:r>
      <w:r>
        <w:rPr>
          <w:spacing w:val="-58"/>
        </w:rPr>
        <w:t xml:space="preserve"> </w:t>
      </w:r>
      <w:r>
        <w:t>interactive, and personalized journey, empowering users to build confidence, gain</w:t>
      </w:r>
      <w:r>
        <w:rPr>
          <w:spacing w:val="1"/>
        </w:rPr>
        <w:t xml:space="preserve"> </w:t>
      </w:r>
      <w:r>
        <w:t>relevant</w:t>
      </w:r>
      <w:r>
        <w:rPr>
          <w:spacing w:val="-1"/>
        </w:rPr>
        <w:t xml:space="preserve"> </w:t>
      </w:r>
      <w:r>
        <w:t>insights, and enhance</w:t>
      </w:r>
      <w:r>
        <w:rPr>
          <w:spacing w:val="-1"/>
        </w:rPr>
        <w:t xml:space="preserve"> </w:t>
      </w:r>
      <w:r>
        <w:t>their</w:t>
      </w:r>
      <w:r>
        <w:rPr>
          <w:spacing w:val="-2"/>
        </w:rPr>
        <w:t xml:space="preserve"> </w:t>
      </w:r>
      <w:r>
        <w:t>preparedness for job interviews.</w:t>
      </w:r>
    </w:p>
    <w:p>
      <w:pPr>
        <w:jc w:val="both"/>
        <w:sectPr>
          <w:footerReference r:id="rId3" w:type="default"/>
          <w:pgSz w:w="12240" w:h="15840"/>
          <w:pgMar w:top="1380" w:right="1020" w:bottom="1240" w:left="1440" w:header="0" w:footer="1054" w:gutter="0"/>
          <w:pgNumType w:start="1"/>
          <w:cols w:space="720" w:num="1"/>
        </w:sectPr>
      </w:pPr>
    </w:p>
    <w:p>
      <w:pPr>
        <w:pStyle w:val="3"/>
        <w:numPr>
          <w:ilvl w:val="1"/>
          <w:numId w:val="1"/>
        </w:numPr>
        <w:tabs>
          <w:tab w:val="left" w:pos="706"/>
        </w:tabs>
        <w:spacing w:before="79"/>
      </w:pPr>
      <w:r>
        <w:t>Problem</w:t>
      </w:r>
      <w:r>
        <w:rPr>
          <w:spacing w:val="-6"/>
        </w:rPr>
        <w:t xml:space="preserve"> </w:t>
      </w:r>
      <w:r>
        <w:t>Statement</w:t>
      </w:r>
    </w:p>
    <w:p>
      <w:pPr>
        <w:pStyle w:val="6"/>
        <w:spacing w:before="8"/>
        <w:rPr>
          <w:b/>
          <w:sz w:val="25"/>
        </w:rPr>
      </w:pPr>
    </w:p>
    <w:p>
      <w:pPr>
        <w:pStyle w:val="6"/>
        <w:spacing w:line="297" w:lineRule="auto"/>
        <w:ind w:left="797" w:right="785" w:hanging="36"/>
        <w:jc w:val="both"/>
      </w:pPr>
      <w:r>
        <w:t>To effectively address the challenges faced by job seekers, it is crucial to identify the</w:t>
      </w:r>
      <w:r>
        <w:rPr>
          <w:spacing w:val="1"/>
        </w:rPr>
        <w:t xml:space="preserve"> </w:t>
      </w:r>
      <w:r>
        <w:t>key gaps in traditional interview preparation methods. Below are the primary issues</w:t>
      </w:r>
      <w:r>
        <w:rPr>
          <w:spacing w:val="1"/>
        </w:rPr>
        <w:t xml:space="preserve"> </w:t>
      </w:r>
      <w:r>
        <w:t>that</w:t>
      </w:r>
      <w:r>
        <w:rPr>
          <w:spacing w:val="-1"/>
        </w:rPr>
        <w:t xml:space="preserve"> </w:t>
      </w:r>
      <w:r>
        <w:t>hinder</w:t>
      </w:r>
      <w:r>
        <w:rPr>
          <w:spacing w:val="-2"/>
        </w:rPr>
        <w:t xml:space="preserve"> </w:t>
      </w:r>
      <w:r>
        <w:t>candidates</w:t>
      </w:r>
      <w:r>
        <w:rPr>
          <w:spacing w:val="-1"/>
        </w:rPr>
        <w:t xml:space="preserve"> </w:t>
      </w:r>
      <w:r>
        <w:t>from excelling in</w:t>
      </w:r>
      <w:r>
        <w:rPr>
          <w:spacing w:val="-1"/>
        </w:rPr>
        <w:t xml:space="preserve"> </w:t>
      </w:r>
      <w:r>
        <w:t>their</w:t>
      </w:r>
      <w:r>
        <w:rPr>
          <w:spacing w:val="-1"/>
        </w:rPr>
        <w:t xml:space="preserve"> </w:t>
      </w:r>
      <w:r>
        <w:t>job interviews:</w:t>
      </w:r>
    </w:p>
    <w:p>
      <w:pPr>
        <w:pStyle w:val="6"/>
        <w:spacing w:before="8"/>
      </w:pPr>
    </w:p>
    <w:p>
      <w:pPr>
        <w:pStyle w:val="3"/>
        <w:numPr>
          <w:ilvl w:val="0"/>
          <w:numId w:val="3"/>
        </w:numPr>
        <w:tabs>
          <w:tab w:val="left" w:pos="1080"/>
          <w:tab w:val="left" w:pos="1081"/>
        </w:tabs>
        <w:ind w:hanging="361"/>
      </w:pPr>
      <w:r>
        <w:t>Disconnection</w:t>
      </w:r>
      <w:r>
        <w:rPr>
          <w:spacing w:val="-3"/>
        </w:rPr>
        <w:t xml:space="preserve"> </w:t>
      </w:r>
      <w:r>
        <w:t>Between</w:t>
      </w:r>
      <w:r>
        <w:rPr>
          <w:spacing w:val="-1"/>
        </w:rPr>
        <w:t xml:space="preserve"> </w:t>
      </w:r>
      <w:r>
        <w:t>Education</w:t>
      </w:r>
      <w:r>
        <w:rPr>
          <w:spacing w:val="-3"/>
        </w:rPr>
        <w:t xml:space="preserve"> </w:t>
      </w:r>
      <w:r>
        <w:t>and</w:t>
      </w:r>
      <w:r>
        <w:rPr>
          <w:spacing w:val="-2"/>
        </w:rPr>
        <w:t xml:space="preserve"> </w:t>
      </w:r>
      <w:r>
        <w:t>Employment</w:t>
      </w:r>
    </w:p>
    <w:p>
      <w:pPr>
        <w:pStyle w:val="6"/>
        <w:spacing w:before="4"/>
        <w:rPr>
          <w:b/>
        </w:rPr>
      </w:pPr>
    </w:p>
    <w:p>
      <w:pPr>
        <w:pStyle w:val="6"/>
        <w:spacing w:before="1"/>
        <w:ind w:left="1020" w:right="777"/>
        <w:jc w:val="both"/>
      </w:pPr>
      <w:r>
        <w:t>A common challenge for many job seekers is bridging the gap between theoretical</w:t>
      </w:r>
      <w:r>
        <w:rPr>
          <w:spacing w:val="1"/>
        </w:rPr>
        <w:t xml:space="preserve"> </w:t>
      </w:r>
      <w:r>
        <w:t>knowledge acquired through education and the practical requirements of the job</w:t>
      </w:r>
      <w:r>
        <w:rPr>
          <w:spacing w:val="1"/>
        </w:rPr>
        <w:t xml:space="preserve"> </w:t>
      </w:r>
      <w:r>
        <w:t>market.</w:t>
      </w:r>
      <w:r>
        <w:rPr>
          <w:spacing w:val="1"/>
        </w:rPr>
        <w:t xml:space="preserve"> </w:t>
      </w:r>
      <w:r>
        <w:t>This</w:t>
      </w:r>
      <w:r>
        <w:rPr>
          <w:spacing w:val="1"/>
        </w:rPr>
        <w:t xml:space="preserve"> </w:t>
      </w:r>
      <w:r>
        <w:t>disconnect</w:t>
      </w:r>
      <w:r>
        <w:rPr>
          <w:spacing w:val="1"/>
        </w:rPr>
        <w:t xml:space="preserve"> </w:t>
      </w:r>
      <w:r>
        <w:t>often</w:t>
      </w:r>
      <w:r>
        <w:rPr>
          <w:spacing w:val="1"/>
        </w:rPr>
        <w:t xml:space="preserve"> </w:t>
      </w:r>
      <w:r>
        <w:t>results</w:t>
      </w:r>
      <w:r>
        <w:rPr>
          <w:spacing w:val="1"/>
        </w:rPr>
        <w:t xml:space="preserve"> </w:t>
      </w:r>
      <w:r>
        <w:t>in</w:t>
      </w:r>
      <w:r>
        <w:rPr>
          <w:spacing w:val="1"/>
        </w:rPr>
        <w:t xml:space="preserve"> </w:t>
      </w:r>
      <w:r>
        <w:t>individuals</w:t>
      </w:r>
      <w:r>
        <w:rPr>
          <w:spacing w:val="1"/>
        </w:rPr>
        <w:t xml:space="preserve"> </w:t>
      </w:r>
      <w:r>
        <w:t>entering</w:t>
      </w:r>
      <w:r>
        <w:rPr>
          <w:spacing w:val="1"/>
        </w:rPr>
        <w:t xml:space="preserve"> </w:t>
      </w:r>
      <w:r>
        <w:t>job</w:t>
      </w:r>
      <w:r>
        <w:rPr>
          <w:spacing w:val="1"/>
        </w:rPr>
        <w:t xml:space="preserve"> </w:t>
      </w:r>
      <w:r>
        <w:t>interviews</w:t>
      </w:r>
      <w:r>
        <w:rPr>
          <w:spacing w:val="1"/>
        </w:rPr>
        <w:t xml:space="preserve"> </w:t>
      </w:r>
      <w:r>
        <w:t>unprepared</w:t>
      </w:r>
      <w:r>
        <w:rPr>
          <w:spacing w:val="1"/>
        </w:rPr>
        <w:t xml:space="preserve"> </w:t>
      </w:r>
      <w:r>
        <w:t>for</w:t>
      </w:r>
      <w:r>
        <w:rPr>
          <w:spacing w:val="1"/>
        </w:rPr>
        <w:t xml:space="preserve"> </w:t>
      </w:r>
      <w:r>
        <w:t>industry-specific</w:t>
      </w:r>
      <w:r>
        <w:rPr>
          <w:spacing w:val="1"/>
        </w:rPr>
        <w:t xml:space="preserve"> </w:t>
      </w:r>
      <w:r>
        <w:t>questions</w:t>
      </w:r>
      <w:r>
        <w:rPr>
          <w:spacing w:val="1"/>
        </w:rPr>
        <w:t xml:space="preserve"> </w:t>
      </w:r>
      <w:r>
        <w:t>and</w:t>
      </w:r>
      <w:r>
        <w:rPr>
          <w:spacing w:val="1"/>
        </w:rPr>
        <w:t xml:space="preserve"> </w:t>
      </w:r>
      <w:r>
        <w:t>lacking</w:t>
      </w:r>
      <w:r>
        <w:rPr>
          <w:spacing w:val="1"/>
        </w:rPr>
        <w:t xml:space="preserve"> </w:t>
      </w:r>
      <w:r>
        <w:t>the</w:t>
      </w:r>
      <w:r>
        <w:rPr>
          <w:spacing w:val="1"/>
        </w:rPr>
        <w:t xml:space="preserve"> </w:t>
      </w:r>
      <w:r>
        <w:t>professional</w:t>
      </w:r>
      <w:r>
        <w:rPr>
          <w:spacing w:val="1"/>
        </w:rPr>
        <w:t xml:space="preserve"> </w:t>
      </w:r>
      <w:r>
        <w:t>skills</w:t>
      </w:r>
      <w:r>
        <w:rPr>
          <w:spacing w:val="1"/>
        </w:rPr>
        <w:t xml:space="preserve"> </w:t>
      </w:r>
      <w:r>
        <w:t>required</w:t>
      </w:r>
      <w:r>
        <w:rPr>
          <w:spacing w:val="-1"/>
        </w:rPr>
        <w:t xml:space="preserve"> </w:t>
      </w:r>
      <w:r>
        <w:t>by</w:t>
      </w:r>
      <w:r>
        <w:rPr>
          <w:spacing w:val="2"/>
        </w:rPr>
        <w:t xml:space="preserve"> </w:t>
      </w:r>
      <w:r>
        <w:t>employers.</w:t>
      </w:r>
    </w:p>
    <w:p>
      <w:pPr>
        <w:pStyle w:val="6"/>
        <w:spacing w:before="5"/>
      </w:pPr>
    </w:p>
    <w:p>
      <w:pPr>
        <w:pStyle w:val="3"/>
        <w:numPr>
          <w:ilvl w:val="0"/>
          <w:numId w:val="3"/>
        </w:numPr>
        <w:tabs>
          <w:tab w:val="left" w:pos="1081"/>
        </w:tabs>
        <w:ind w:hanging="361"/>
      </w:pPr>
      <w:r>
        <w:t>Lack</w:t>
      </w:r>
      <w:r>
        <w:rPr>
          <w:spacing w:val="-3"/>
        </w:rPr>
        <w:t xml:space="preserve"> </w:t>
      </w:r>
      <w:r>
        <w:t>of</w:t>
      </w:r>
      <w:r>
        <w:rPr>
          <w:spacing w:val="-2"/>
        </w:rPr>
        <w:t xml:space="preserve"> </w:t>
      </w:r>
      <w:r>
        <w:t>Personalized</w:t>
      </w:r>
      <w:r>
        <w:rPr>
          <w:spacing w:val="-2"/>
        </w:rPr>
        <w:t xml:space="preserve"> </w:t>
      </w:r>
      <w:r>
        <w:t>Interview</w:t>
      </w:r>
      <w:r>
        <w:rPr>
          <w:spacing w:val="-2"/>
        </w:rPr>
        <w:t xml:space="preserve"> </w:t>
      </w:r>
      <w:r>
        <w:t>Preparation</w:t>
      </w:r>
      <w:r>
        <w:rPr>
          <w:spacing w:val="-2"/>
        </w:rPr>
        <w:t xml:space="preserve"> </w:t>
      </w:r>
      <w:r>
        <w:t>Resources</w:t>
      </w:r>
    </w:p>
    <w:p>
      <w:pPr>
        <w:pStyle w:val="6"/>
        <w:spacing w:before="2"/>
        <w:rPr>
          <w:b/>
        </w:rPr>
      </w:pPr>
    </w:p>
    <w:p>
      <w:pPr>
        <w:pStyle w:val="6"/>
        <w:spacing w:before="1"/>
        <w:ind w:left="1020" w:right="773"/>
        <w:jc w:val="both"/>
      </w:pPr>
      <w:r>
        <w:t>Fresh</w:t>
      </w:r>
      <w:r>
        <w:rPr>
          <w:spacing w:val="-7"/>
        </w:rPr>
        <w:t xml:space="preserve"> </w:t>
      </w:r>
      <w:r>
        <w:t>graduates</w:t>
      </w:r>
      <w:r>
        <w:rPr>
          <w:spacing w:val="-7"/>
        </w:rPr>
        <w:t xml:space="preserve"> </w:t>
      </w:r>
      <w:r>
        <w:t>and</w:t>
      </w:r>
      <w:r>
        <w:rPr>
          <w:spacing w:val="-7"/>
        </w:rPr>
        <w:t xml:space="preserve"> </w:t>
      </w:r>
      <w:r>
        <w:t>professionals</w:t>
      </w:r>
      <w:r>
        <w:rPr>
          <w:spacing w:val="-7"/>
        </w:rPr>
        <w:t xml:space="preserve"> </w:t>
      </w:r>
      <w:r>
        <w:t>often</w:t>
      </w:r>
      <w:r>
        <w:rPr>
          <w:spacing w:val="-7"/>
        </w:rPr>
        <w:t xml:space="preserve"> </w:t>
      </w:r>
      <w:r>
        <w:t>struggle</w:t>
      </w:r>
      <w:r>
        <w:rPr>
          <w:spacing w:val="-8"/>
        </w:rPr>
        <w:t xml:space="preserve"> </w:t>
      </w:r>
      <w:r>
        <w:t>with</w:t>
      </w:r>
      <w:r>
        <w:rPr>
          <w:spacing w:val="-6"/>
        </w:rPr>
        <w:t xml:space="preserve"> </w:t>
      </w:r>
      <w:r>
        <w:t>limited</w:t>
      </w:r>
      <w:r>
        <w:rPr>
          <w:spacing w:val="-8"/>
        </w:rPr>
        <w:t xml:space="preserve"> </w:t>
      </w:r>
      <w:r>
        <w:t>or</w:t>
      </w:r>
      <w:r>
        <w:rPr>
          <w:spacing w:val="-8"/>
        </w:rPr>
        <w:t xml:space="preserve"> </w:t>
      </w:r>
      <w:r>
        <w:t>generic</w:t>
      </w:r>
      <w:r>
        <w:rPr>
          <w:spacing w:val="-8"/>
        </w:rPr>
        <w:t xml:space="preserve"> </w:t>
      </w:r>
      <w:r>
        <w:t>preparation</w:t>
      </w:r>
      <w:r>
        <w:rPr>
          <w:spacing w:val="-58"/>
        </w:rPr>
        <w:t xml:space="preserve"> </w:t>
      </w:r>
      <w:r>
        <w:t>tools, making it difficult to stand out during job interviews. Traditional resources,</w:t>
      </w:r>
      <w:r>
        <w:rPr>
          <w:spacing w:val="1"/>
        </w:rPr>
        <w:t xml:space="preserve"> </w:t>
      </w:r>
      <w:r>
        <w:t>such</w:t>
      </w:r>
      <w:r>
        <w:rPr>
          <w:spacing w:val="-6"/>
        </w:rPr>
        <w:t xml:space="preserve"> </w:t>
      </w:r>
      <w:r>
        <w:t>as</w:t>
      </w:r>
      <w:r>
        <w:rPr>
          <w:spacing w:val="-3"/>
        </w:rPr>
        <w:t xml:space="preserve"> </w:t>
      </w:r>
      <w:r>
        <w:t>books</w:t>
      </w:r>
      <w:r>
        <w:rPr>
          <w:spacing w:val="-5"/>
        </w:rPr>
        <w:t xml:space="preserve"> </w:t>
      </w:r>
      <w:r>
        <w:t>or</w:t>
      </w:r>
      <w:r>
        <w:rPr>
          <w:spacing w:val="-4"/>
        </w:rPr>
        <w:t xml:space="preserve"> </w:t>
      </w:r>
      <w:r>
        <w:t>online</w:t>
      </w:r>
      <w:r>
        <w:rPr>
          <w:spacing w:val="-4"/>
        </w:rPr>
        <w:t xml:space="preserve"> </w:t>
      </w:r>
      <w:r>
        <w:t>articles,</w:t>
      </w:r>
      <w:r>
        <w:rPr>
          <w:spacing w:val="-5"/>
        </w:rPr>
        <w:t xml:space="preserve"> </w:t>
      </w:r>
      <w:r>
        <w:t>often</w:t>
      </w:r>
      <w:r>
        <w:rPr>
          <w:spacing w:val="-3"/>
        </w:rPr>
        <w:t xml:space="preserve"> </w:t>
      </w:r>
      <w:r>
        <w:t>fail</w:t>
      </w:r>
      <w:r>
        <w:rPr>
          <w:spacing w:val="-5"/>
        </w:rPr>
        <w:t xml:space="preserve"> </w:t>
      </w:r>
      <w:r>
        <w:t>to</w:t>
      </w:r>
      <w:r>
        <w:rPr>
          <w:spacing w:val="-5"/>
        </w:rPr>
        <w:t xml:space="preserve"> </w:t>
      </w:r>
      <w:r>
        <w:t>offer</w:t>
      </w:r>
      <w:r>
        <w:rPr>
          <w:spacing w:val="-1"/>
        </w:rPr>
        <w:t xml:space="preserve"> </w:t>
      </w:r>
      <w:r>
        <w:t>tailored</w:t>
      </w:r>
      <w:r>
        <w:rPr>
          <w:spacing w:val="-5"/>
        </w:rPr>
        <w:t xml:space="preserve"> </w:t>
      </w:r>
      <w:r>
        <w:t>guidance</w:t>
      </w:r>
      <w:r>
        <w:rPr>
          <w:spacing w:val="-6"/>
        </w:rPr>
        <w:t xml:space="preserve"> </w:t>
      </w:r>
      <w:r>
        <w:t>that</w:t>
      </w:r>
      <w:r>
        <w:rPr>
          <w:spacing w:val="-5"/>
        </w:rPr>
        <w:t xml:space="preserve"> </w:t>
      </w:r>
      <w:r>
        <w:t>aligns</w:t>
      </w:r>
      <w:r>
        <w:rPr>
          <w:spacing w:val="-5"/>
        </w:rPr>
        <w:t xml:space="preserve"> </w:t>
      </w:r>
      <w:r>
        <w:t>with</w:t>
      </w:r>
      <w:r>
        <w:rPr>
          <w:spacing w:val="-57"/>
        </w:rPr>
        <w:t xml:space="preserve"> </w:t>
      </w:r>
      <w:r>
        <w:t>individual career goals</w:t>
      </w:r>
      <w:r>
        <w:rPr>
          <w:spacing w:val="1"/>
        </w:rPr>
        <w:t xml:space="preserve"> </w:t>
      </w:r>
      <w:r>
        <w:t>and industry expectations. This lack of personalization</w:t>
      </w:r>
      <w:r>
        <w:rPr>
          <w:spacing w:val="1"/>
        </w:rPr>
        <w:t xml:space="preserve"> </w:t>
      </w:r>
      <w:r>
        <w:t>makes it harder for candidates to build the necessary confidence and skills for</w:t>
      </w:r>
      <w:r>
        <w:rPr>
          <w:spacing w:val="1"/>
        </w:rPr>
        <w:t xml:space="preserve"> </w:t>
      </w:r>
      <w:r>
        <w:t>interviews.</w:t>
      </w:r>
    </w:p>
    <w:p>
      <w:pPr>
        <w:pStyle w:val="6"/>
        <w:spacing w:before="4"/>
      </w:pPr>
    </w:p>
    <w:p>
      <w:pPr>
        <w:pStyle w:val="3"/>
        <w:numPr>
          <w:ilvl w:val="0"/>
          <w:numId w:val="3"/>
        </w:numPr>
        <w:tabs>
          <w:tab w:val="left" w:pos="1081"/>
        </w:tabs>
        <w:spacing w:before="1"/>
        <w:ind w:hanging="361"/>
      </w:pPr>
      <w:r>
        <w:t>Absence</w:t>
      </w:r>
      <w:r>
        <w:rPr>
          <w:spacing w:val="-4"/>
        </w:rPr>
        <w:t xml:space="preserve"> </w:t>
      </w:r>
      <w:r>
        <w:t>of</w:t>
      </w:r>
      <w:r>
        <w:rPr>
          <w:spacing w:val="-1"/>
        </w:rPr>
        <w:t xml:space="preserve"> </w:t>
      </w:r>
      <w:r>
        <w:t>Real-Time</w:t>
      </w:r>
      <w:r>
        <w:rPr>
          <w:spacing w:val="-2"/>
        </w:rPr>
        <w:t xml:space="preserve"> </w:t>
      </w:r>
      <w:r>
        <w:t>Mentorship</w:t>
      </w:r>
      <w:r>
        <w:rPr>
          <w:spacing w:val="-1"/>
        </w:rPr>
        <w:t xml:space="preserve"> </w:t>
      </w:r>
      <w:r>
        <w:t>and</w:t>
      </w:r>
      <w:r>
        <w:rPr>
          <w:spacing w:val="-1"/>
        </w:rPr>
        <w:t xml:space="preserve"> </w:t>
      </w:r>
      <w:r>
        <w:t>Interaction</w:t>
      </w:r>
    </w:p>
    <w:p>
      <w:pPr>
        <w:pStyle w:val="6"/>
        <w:spacing w:before="2"/>
        <w:rPr>
          <w:b/>
        </w:rPr>
      </w:pPr>
    </w:p>
    <w:p>
      <w:pPr>
        <w:pStyle w:val="6"/>
        <w:ind w:left="1080" w:right="779"/>
        <w:jc w:val="both"/>
      </w:pPr>
      <w:r>
        <w:t>Access</w:t>
      </w:r>
      <w:r>
        <w:rPr>
          <w:spacing w:val="-6"/>
        </w:rPr>
        <w:t xml:space="preserve"> </w:t>
      </w:r>
      <w:r>
        <w:t>to</w:t>
      </w:r>
      <w:r>
        <w:rPr>
          <w:spacing w:val="-8"/>
        </w:rPr>
        <w:t xml:space="preserve"> </w:t>
      </w:r>
      <w:r>
        <w:t>industry</w:t>
      </w:r>
      <w:r>
        <w:rPr>
          <w:spacing w:val="-9"/>
        </w:rPr>
        <w:t xml:space="preserve"> </w:t>
      </w:r>
      <w:r>
        <w:t>experts</w:t>
      </w:r>
      <w:r>
        <w:rPr>
          <w:spacing w:val="-8"/>
        </w:rPr>
        <w:t xml:space="preserve"> </w:t>
      </w:r>
      <w:r>
        <w:t>and</w:t>
      </w:r>
      <w:r>
        <w:rPr>
          <w:spacing w:val="-9"/>
        </w:rPr>
        <w:t xml:space="preserve"> </w:t>
      </w:r>
      <w:r>
        <w:t>mentors</w:t>
      </w:r>
      <w:r>
        <w:rPr>
          <w:spacing w:val="-8"/>
        </w:rPr>
        <w:t xml:space="preserve"> </w:t>
      </w:r>
      <w:r>
        <w:t>is</w:t>
      </w:r>
      <w:r>
        <w:rPr>
          <w:spacing w:val="-5"/>
        </w:rPr>
        <w:t xml:space="preserve"> </w:t>
      </w:r>
      <w:r>
        <w:t>crucial</w:t>
      </w:r>
      <w:r>
        <w:rPr>
          <w:spacing w:val="-8"/>
        </w:rPr>
        <w:t xml:space="preserve"> </w:t>
      </w:r>
      <w:r>
        <w:t>for</w:t>
      </w:r>
      <w:r>
        <w:rPr>
          <w:spacing w:val="-9"/>
        </w:rPr>
        <w:t xml:space="preserve"> </w:t>
      </w:r>
      <w:r>
        <w:t>building</w:t>
      </w:r>
      <w:r>
        <w:rPr>
          <w:spacing w:val="-8"/>
        </w:rPr>
        <w:t xml:space="preserve"> </w:t>
      </w:r>
      <w:r>
        <w:t>practical</w:t>
      </w:r>
      <w:r>
        <w:rPr>
          <w:spacing w:val="-8"/>
        </w:rPr>
        <w:t xml:space="preserve"> </w:t>
      </w:r>
      <w:r>
        <w:t>insights</w:t>
      </w:r>
      <w:r>
        <w:rPr>
          <w:spacing w:val="-8"/>
        </w:rPr>
        <w:t xml:space="preserve"> </w:t>
      </w:r>
      <w:r>
        <w:t>and</w:t>
      </w:r>
      <w:r>
        <w:rPr>
          <w:spacing w:val="-57"/>
        </w:rPr>
        <w:t xml:space="preserve"> </w:t>
      </w:r>
      <w:r>
        <w:t>understanding</w:t>
      </w:r>
      <w:r>
        <w:rPr>
          <w:spacing w:val="-3"/>
        </w:rPr>
        <w:t xml:space="preserve"> </w:t>
      </w:r>
      <w:r>
        <w:t>real-world</w:t>
      </w:r>
      <w:r>
        <w:rPr>
          <w:spacing w:val="-3"/>
        </w:rPr>
        <w:t xml:space="preserve"> </w:t>
      </w:r>
      <w:r>
        <w:t>expectations.</w:t>
      </w:r>
      <w:r>
        <w:rPr>
          <w:spacing w:val="-4"/>
        </w:rPr>
        <w:t xml:space="preserve"> </w:t>
      </w:r>
      <w:r>
        <w:t>However, existing</w:t>
      </w:r>
      <w:r>
        <w:rPr>
          <w:spacing w:val="-3"/>
        </w:rPr>
        <w:t xml:space="preserve"> </w:t>
      </w:r>
      <w:r>
        <w:t>platforms</w:t>
      </w:r>
      <w:r>
        <w:rPr>
          <w:spacing w:val="-4"/>
        </w:rPr>
        <w:t xml:space="preserve"> </w:t>
      </w:r>
      <w:r>
        <w:t>do</w:t>
      </w:r>
      <w:r>
        <w:rPr>
          <w:spacing w:val="-4"/>
        </w:rPr>
        <w:t xml:space="preserve"> </w:t>
      </w:r>
      <w:r>
        <w:t>not</w:t>
      </w:r>
      <w:r>
        <w:rPr>
          <w:spacing w:val="-1"/>
        </w:rPr>
        <w:t xml:space="preserve"> </w:t>
      </w:r>
      <w:r>
        <w:t>always</w:t>
      </w:r>
      <w:r>
        <w:rPr>
          <w:spacing w:val="-57"/>
        </w:rPr>
        <w:t xml:space="preserve"> </w:t>
      </w:r>
      <w:r>
        <w:t>provide</w:t>
      </w:r>
      <w:r>
        <w:rPr>
          <w:spacing w:val="1"/>
        </w:rPr>
        <w:t xml:space="preserve"> </w:t>
      </w:r>
      <w:r>
        <w:t>opportunities</w:t>
      </w:r>
      <w:r>
        <w:rPr>
          <w:spacing w:val="1"/>
        </w:rPr>
        <w:t xml:space="preserve"> </w:t>
      </w:r>
      <w:r>
        <w:t>for</w:t>
      </w:r>
      <w:r>
        <w:rPr>
          <w:spacing w:val="1"/>
        </w:rPr>
        <w:t xml:space="preserve"> </w:t>
      </w:r>
      <w:r>
        <w:t>personalized</w:t>
      </w:r>
      <w:r>
        <w:rPr>
          <w:spacing w:val="1"/>
        </w:rPr>
        <w:t xml:space="preserve"> </w:t>
      </w:r>
      <w:r>
        <w:t>mentorship</w:t>
      </w:r>
      <w:r>
        <w:rPr>
          <w:spacing w:val="1"/>
        </w:rPr>
        <w:t xml:space="preserve"> </w:t>
      </w:r>
      <w:r>
        <w:t>or</w:t>
      </w:r>
      <w:r>
        <w:rPr>
          <w:spacing w:val="1"/>
        </w:rPr>
        <w:t xml:space="preserve"> </w:t>
      </w:r>
      <w:r>
        <w:t>live</w:t>
      </w:r>
      <w:r>
        <w:rPr>
          <w:spacing w:val="1"/>
        </w:rPr>
        <w:t xml:space="preserve"> </w:t>
      </w:r>
      <w:r>
        <w:t>interactions</w:t>
      </w:r>
      <w:r>
        <w:rPr>
          <w:spacing w:val="1"/>
        </w:rPr>
        <w:t xml:space="preserve"> </w:t>
      </w:r>
      <w:r>
        <w:t>with</w:t>
      </w:r>
      <w:r>
        <w:rPr>
          <w:spacing w:val="1"/>
        </w:rPr>
        <w:t xml:space="preserve"> </w:t>
      </w:r>
      <w:r>
        <w:t>professionals,</w:t>
      </w:r>
      <w:r>
        <w:rPr>
          <w:spacing w:val="-1"/>
        </w:rPr>
        <w:t xml:space="preserve"> </w:t>
      </w:r>
      <w:r>
        <w:t>depriving</w:t>
      </w:r>
      <w:r>
        <w:rPr>
          <w:spacing w:val="-1"/>
        </w:rPr>
        <w:t xml:space="preserve"> </w:t>
      </w:r>
      <w:r>
        <w:t>job</w:t>
      </w:r>
      <w:r>
        <w:rPr>
          <w:spacing w:val="-1"/>
        </w:rPr>
        <w:t xml:space="preserve"> </w:t>
      </w:r>
      <w:r>
        <w:t>seekers of</w:t>
      </w:r>
      <w:r>
        <w:rPr>
          <w:spacing w:val="-1"/>
        </w:rPr>
        <w:t xml:space="preserve"> </w:t>
      </w:r>
      <w:r>
        <w:t>valuable</w:t>
      </w:r>
      <w:r>
        <w:rPr>
          <w:spacing w:val="-2"/>
        </w:rPr>
        <w:t xml:space="preserve"> </w:t>
      </w:r>
      <w:r>
        <w:t>networking</w:t>
      </w:r>
      <w:r>
        <w:rPr>
          <w:spacing w:val="-1"/>
        </w:rPr>
        <w:t xml:space="preserve"> </w:t>
      </w:r>
      <w:r>
        <w:t>and direct</w:t>
      </w:r>
      <w:r>
        <w:rPr>
          <w:spacing w:val="-1"/>
        </w:rPr>
        <w:t xml:space="preserve"> </w:t>
      </w:r>
      <w:r>
        <w:t>guidance.</w:t>
      </w:r>
    </w:p>
    <w:p>
      <w:pPr>
        <w:pStyle w:val="6"/>
        <w:spacing w:before="5"/>
      </w:pPr>
    </w:p>
    <w:p>
      <w:pPr>
        <w:pStyle w:val="3"/>
        <w:numPr>
          <w:ilvl w:val="0"/>
          <w:numId w:val="3"/>
        </w:numPr>
        <w:tabs>
          <w:tab w:val="left" w:pos="1081"/>
        </w:tabs>
        <w:ind w:hanging="361"/>
      </w:pPr>
      <w:r>
        <w:rPr>
          <w:spacing w:val="-1"/>
        </w:rPr>
        <w:t>Limited</w:t>
      </w:r>
      <w:r>
        <w:rPr>
          <w:spacing w:val="-14"/>
        </w:rPr>
        <w:t xml:space="preserve"> </w:t>
      </w:r>
      <w:r>
        <w:rPr>
          <w:spacing w:val="-1"/>
        </w:rPr>
        <w:t xml:space="preserve">Access </w:t>
      </w:r>
      <w:r>
        <w:t>to Relevant Information</w:t>
      </w:r>
    </w:p>
    <w:p>
      <w:pPr>
        <w:pStyle w:val="6"/>
        <w:rPr>
          <w:b/>
        </w:rPr>
      </w:pPr>
    </w:p>
    <w:p>
      <w:pPr>
        <w:pStyle w:val="6"/>
        <w:ind w:left="1080" w:right="781"/>
        <w:jc w:val="both"/>
      </w:pPr>
      <w:r>
        <w:t>Keeping up with job market trends, company-specific interview formats, and the</w:t>
      </w:r>
      <w:r>
        <w:rPr>
          <w:spacing w:val="1"/>
        </w:rPr>
        <w:t xml:space="preserve"> </w:t>
      </w:r>
      <w:r>
        <w:t>latest industry requirements is a significant challenge. The absence of centralized</w:t>
      </w:r>
      <w:r>
        <w:rPr>
          <w:spacing w:val="1"/>
        </w:rPr>
        <w:t xml:space="preserve"> </w:t>
      </w:r>
      <w:r>
        <w:t>resources for current job openings, real-life interview experiences, and practical</w:t>
      </w:r>
      <w:r>
        <w:rPr>
          <w:spacing w:val="1"/>
        </w:rPr>
        <w:t xml:space="preserve"> </w:t>
      </w:r>
      <w:r>
        <w:t>insights</w:t>
      </w:r>
      <w:r>
        <w:rPr>
          <w:spacing w:val="1"/>
        </w:rPr>
        <w:t xml:space="preserve"> </w:t>
      </w:r>
      <w:r>
        <w:t>further</w:t>
      </w:r>
      <w:r>
        <w:rPr>
          <w:spacing w:val="1"/>
        </w:rPr>
        <w:t xml:space="preserve"> </w:t>
      </w:r>
      <w:r>
        <w:t>hampers</w:t>
      </w:r>
      <w:r>
        <w:rPr>
          <w:spacing w:val="1"/>
        </w:rPr>
        <w:t xml:space="preserve"> </w:t>
      </w:r>
      <w:r>
        <w:t>the</w:t>
      </w:r>
      <w:r>
        <w:rPr>
          <w:spacing w:val="1"/>
        </w:rPr>
        <w:t xml:space="preserve"> </w:t>
      </w:r>
      <w:r>
        <w:t>preparation</w:t>
      </w:r>
      <w:r>
        <w:rPr>
          <w:spacing w:val="1"/>
        </w:rPr>
        <w:t xml:space="preserve"> </w:t>
      </w:r>
      <w:r>
        <w:t>process</w:t>
      </w:r>
      <w:r>
        <w:rPr>
          <w:spacing w:val="1"/>
        </w:rPr>
        <w:t xml:space="preserve"> </w:t>
      </w:r>
      <w:r>
        <w:t>for</w:t>
      </w:r>
      <w:r>
        <w:rPr>
          <w:spacing w:val="1"/>
        </w:rPr>
        <w:t xml:space="preserve"> </w:t>
      </w:r>
      <w:r>
        <w:t>many</w:t>
      </w:r>
      <w:r>
        <w:rPr>
          <w:spacing w:val="1"/>
        </w:rPr>
        <w:t xml:space="preserve"> </w:t>
      </w:r>
      <w:r>
        <w:t>individuals.</w:t>
      </w:r>
      <w:r>
        <w:rPr>
          <w:spacing w:val="1"/>
        </w:rPr>
        <w:t xml:space="preserve"> </w:t>
      </w:r>
      <w:r>
        <w:t>This</w:t>
      </w:r>
      <w:r>
        <w:rPr>
          <w:spacing w:val="1"/>
        </w:rPr>
        <w:t xml:space="preserve"> </w:t>
      </w:r>
      <w:r>
        <w:t>platform</w:t>
      </w:r>
      <w:r>
        <w:rPr>
          <w:spacing w:val="1"/>
        </w:rPr>
        <w:t xml:space="preserve"> </w:t>
      </w:r>
      <w:r>
        <w:t>aims</w:t>
      </w:r>
      <w:r>
        <w:rPr>
          <w:spacing w:val="1"/>
        </w:rPr>
        <w:t xml:space="preserve"> </w:t>
      </w:r>
      <w:r>
        <w:t>to</w:t>
      </w:r>
      <w:r>
        <w:rPr>
          <w:spacing w:val="1"/>
        </w:rPr>
        <w:t xml:space="preserve"> </w:t>
      </w:r>
      <w:r>
        <w:t>address</w:t>
      </w:r>
      <w:r>
        <w:rPr>
          <w:spacing w:val="1"/>
        </w:rPr>
        <w:t xml:space="preserve"> </w:t>
      </w:r>
      <w:r>
        <w:t>these</w:t>
      </w:r>
      <w:r>
        <w:rPr>
          <w:spacing w:val="1"/>
        </w:rPr>
        <w:t xml:space="preserve"> </w:t>
      </w:r>
      <w:r>
        <w:t>challenges</w:t>
      </w:r>
      <w:r>
        <w:rPr>
          <w:spacing w:val="1"/>
        </w:rPr>
        <w:t xml:space="preserve"> </w:t>
      </w:r>
      <w:r>
        <w:t>by</w:t>
      </w:r>
      <w:r>
        <w:rPr>
          <w:spacing w:val="1"/>
        </w:rPr>
        <w:t xml:space="preserve"> </w:t>
      </w:r>
      <w:r>
        <w:t>integrating AI-driven</w:t>
      </w:r>
      <w:r>
        <w:rPr>
          <w:spacing w:val="1"/>
        </w:rPr>
        <w:t xml:space="preserve"> </w:t>
      </w:r>
      <w:r>
        <w:t>modules,</w:t>
      </w:r>
      <w:r>
        <w:rPr>
          <w:spacing w:val="1"/>
        </w:rPr>
        <w:t xml:space="preserve"> </w:t>
      </w:r>
      <w:r>
        <w:t>personalized mentorship, and real-time information aggregation to empower job</w:t>
      </w:r>
      <w:r>
        <w:rPr>
          <w:spacing w:val="1"/>
        </w:rPr>
        <w:t xml:space="preserve"> </w:t>
      </w:r>
      <w:r>
        <w:t>seekers with</w:t>
      </w:r>
      <w:r>
        <w:rPr>
          <w:spacing w:val="-1"/>
        </w:rPr>
        <w:t xml:space="preserve"> </w:t>
      </w:r>
      <w:r>
        <w:t>the</w:t>
      </w:r>
      <w:r>
        <w:rPr>
          <w:spacing w:val="-1"/>
        </w:rPr>
        <w:t xml:space="preserve"> </w:t>
      </w:r>
      <w:r>
        <w:t>tools</w:t>
      </w:r>
      <w:r>
        <w:rPr>
          <w:spacing w:val="-1"/>
        </w:rPr>
        <w:t xml:space="preserve"> </w:t>
      </w:r>
      <w:r>
        <w:t>they need</w:t>
      </w:r>
      <w:r>
        <w:rPr>
          <w:spacing w:val="-1"/>
        </w:rPr>
        <w:t xml:space="preserve"> </w:t>
      </w:r>
      <w:r>
        <w:t>to</w:t>
      </w:r>
      <w:r>
        <w:rPr>
          <w:spacing w:val="2"/>
        </w:rPr>
        <w:t xml:space="preserve"> </w:t>
      </w:r>
      <w:r>
        <w:t>succeed.</w:t>
      </w:r>
    </w:p>
    <w:p>
      <w:pPr>
        <w:jc w:val="both"/>
        <w:sectPr>
          <w:pgSz w:w="12240" w:h="15840"/>
          <w:pgMar w:top="1360" w:right="1020" w:bottom="1240" w:left="1440" w:header="0" w:footer="1054" w:gutter="0"/>
          <w:cols w:space="720" w:num="1"/>
        </w:sectPr>
      </w:pPr>
    </w:p>
    <w:p>
      <w:pPr>
        <w:pStyle w:val="3"/>
        <w:numPr>
          <w:ilvl w:val="1"/>
          <w:numId w:val="1"/>
        </w:numPr>
        <w:tabs>
          <w:tab w:val="left" w:pos="706"/>
        </w:tabs>
        <w:spacing w:before="79"/>
      </w:pPr>
      <w:r>
        <w:t>Significance/Novelty</w:t>
      </w:r>
      <w:r>
        <w:rPr>
          <w:spacing w:val="-2"/>
        </w:rPr>
        <w:t xml:space="preserve"> </w:t>
      </w:r>
      <w:r>
        <w:t>of</w:t>
      </w:r>
      <w:r>
        <w:rPr>
          <w:spacing w:val="-3"/>
        </w:rPr>
        <w:t xml:space="preserve"> </w:t>
      </w:r>
      <w:r>
        <w:t>the</w:t>
      </w:r>
      <w:r>
        <w:rPr>
          <w:spacing w:val="-2"/>
        </w:rPr>
        <w:t xml:space="preserve"> </w:t>
      </w:r>
      <w:r>
        <w:t>Problem</w:t>
      </w:r>
    </w:p>
    <w:p>
      <w:pPr>
        <w:pStyle w:val="6"/>
        <w:spacing w:before="10"/>
        <w:rPr>
          <w:b/>
          <w:sz w:val="29"/>
        </w:rPr>
      </w:pPr>
    </w:p>
    <w:p>
      <w:pPr>
        <w:pStyle w:val="6"/>
        <w:spacing w:line="268" w:lineRule="auto"/>
        <w:ind w:left="360" w:right="775"/>
        <w:jc w:val="both"/>
      </w:pPr>
      <w:r>
        <w:t>The</w:t>
      </w:r>
      <w:r>
        <w:rPr>
          <w:spacing w:val="1"/>
        </w:rPr>
        <w:t xml:space="preserve"> </w:t>
      </w:r>
      <w:r>
        <w:t>project</w:t>
      </w:r>
      <w:r>
        <w:rPr>
          <w:spacing w:val="1"/>
        </w:rPr>
        <w:t xml:space="preserve"> </w:t>
      </w:r>
      <w:r>
        <w:t>blends</w:t>
      </w:r>
      <w:r>
        <w:rPr>
          <w:spacing w:val="1"/>
        </w:rPr>
        <w:t xml:space="preserve"> </w:t>
      </w:r>
      <w:r>
        <w:t>traditional</w:t>
      </w:r>
      <w:r>
        <w:rPr>
          <w:spacing w:val="1"/>
        </w:rPr>
        <w:t xml:space="preserve"> </w:t>
      </w:r>
      <w:r>
        <w:t>interview</w:t>
      </w:r>
      <w:r>
        <w:rPr>
          <w:spacing w:val="1"/>
        </w:rPr>
        <w:t xml:space="preserve"> </w:t>
      </w:r>
      <w:r>
        <w:t>prep</w:t>
      </w:r>
      <w:r>
        <w:rPr>
          <w:spacing w:val="1"/>
        </w:rPr>
        <w:t xml:space="preserve"> </w:t>
      </w:r>
      <w:r>
        <w:t>with AI-driven</w:t>
      </w:r>
      <w:r>
        <w:rPr>
          <w:spacing w:val="1"/>
        </w:rPr>
        <w:t xml:space="preserve"> </w:t>
      </w:r>
      <w:r>
        <w:t>insights</w:t>
      </w:r>
      <w:r>
        <w:rPr>
          <w:spacing w:val="1"/>
        </w:rPr>
        <w:t xml:space="preserve"> </w:t>
      </w:r>
      <w:r>
        <w:t>and</w:t>
      </w:r>
      <w:r>
        <w:rPr>
          <w:spacing w:val="1"/>
        </w:rPr>
        <w:t xml:space="preserve"> </w:t>
      </w:r>
      <w:r>
        <w:t>real-time</w:t>
      </w:r>
      <w:r>
        <w:rPr>
          <w:spacing w:val="1"/>
        </w:rPr>
        <w:t xml:space="preserve"> </w:t>
      </w:r>
      <w:r>
        <w:t>mentorship, offering personalized, practical guidance. It bridges the gap between theory</w:t>
      </w:r>
      <w:r>
        <w:rPr>
          <w:spacing w:val="1"/>
        </w:rPr>
        <w:t xml:space="preserve"> </w:t>
      </w:r>
      <w:r>
        <w:t>and</w:t>
      </w:r>
      <w:r>
        <w:rPr>
          <w:spacing w:val="-1"/>
        </w:rPr>
        <w:t xml:space="preserve"> </w:t>
      </w:r>
      <w:r>
        <w:t>industry-specific</w:t>
      </w:r>
      <w:r>
        <w:rPr>
          <w:spacing w:val="-1"/>
        </w:rPr>
        <w:t xml:space="preserve"> </w:t>
      </w:r>
      <w:r>
        <w:t>skills.</w:t>
      </w:r>
    </w:p>
    <w:p>
      <w:pPr>
        <w:pStyle w:val="6"/>
        <w:spacing w:before="10"/>
        <w:rPr>
          <w:sz w:val="26"/>
        </w:rPr>
      </w:pPr>
    </w:p>
    <w:p>
      <w:pPr>
        <w:pStyle w:val="3"/>
        <w:numPr>
          <w:ilvl w:val="2"/>
          <w:numId w:val="1"/>
        </w:numPr>
        <w:tabs>
          <w:tab w:val="left" w:pos="1080"/>
          <w:tab w:val="left" w:pos="1081"/>
        </w:tabs>
      </w:pPr>
      <w:r>
        <w:rPr>
          <w:spacing w:val="-1"/>
        </w:rPr>
        <w:t>Unique Integration</w:t>
      </w:r>
      <w:r>
        <w:t xml:space="preserve"> </w:t>
      </w:r>
      <w:r>
        <w:rPr>
          <w:spacing w:val="-1"/>
        </w:rPr>
        <w:t>of</w:t>
      </w:r>
      <w:r>
        <w:rPr>
          <w:spacing w:val="-6"/>
        </w:rPr>
        <w:t xml:space="preserve"> </w:t>
      </w:r>
      <w:r>
        <w:rPr>
          <w:spacing w:val="-1"/>
        </w:rPr>
        <w:t>Traditional</w:t>
      </w:r>
      <w:r>
        <w:t xml:space="preserve"> </w:t>
      </w:r>
      <w:r>
        <w:rPr>
          <w:spacing w:val="-1"/>
        </w:rPr>
        <w:t>and</w:t>
      </w:r>
      <w:r>
        <w:rPr>
          <w:spacing w:val="-14"/>
        </w:rPr>
        <w:t xml:space="preserve"> </w:t>
      </w:r>
      <w:r>
        <w:rPr>
          <w:spacing w:val="-1"/>
        </w:rPr>
        <w:t>AI</w:t>
      </w:r>
      <w:r>
        <w:rPr>
          <w:spacing w:val="-14"/>
        </w:rPr>
        <w:t xml:space="preserve"> </w:t>
      </w:r>
      <w:r>
        <w:t>Approaches</w:t>
      </w:r>
    </w:p>
    <w:p>
      <w:pPr>
        <w:pStyle w:val="13"/>
        <w:ind w:left="1260" w:firstLine="0"/>
      </w:pPr>
    </w:p>
    <w:p>
      <w:pPr>
        <w:pStyle w:val="13"/>
        <w:numPr>
          <w:ilvl w:val="0"/>
          <w:numId w:val="4"/>
        </w:numPr>
        <w:tabs>
          <w:tab w:val="left" w:pos="1801"/>
          <w:tab w:val="clear" w:pos="425"/>
        </w:tabs>
        <w:spacing w:before="1" w:line="292" w:lineRule="auto"/>
        <w:ind w:left="1507" w:right="789" w:hanging="260"/>
        <w:rPr>
          <w:sz w:val="24"/>
        </w:rPr>
      </w:pPr>
      <w:r>
        <w:rPr>
          <w:sz w:val="24"/>
        </w:rPr>
        <w:t>Combines conventional resources such as interview guides and practice</w:t>
      </w:r>
      <w:r>
        <w:rPr>
          <w:spacing w:val="1"/>
          <w:sz w:val="24"/>
        </w:rPr>
        <w:t xml:space="preserve"> </w:t>
      </w:r>
      <w:r>
        <w:rPr>
          <w:spacing w:val="-1"/>
          <w:sz w:val="24"/>
        </w:rPr>
        <w:t>tests</w:t>
      </w:r>
      <w:r>
        <w:rPr>
          <w:sz w:val="24"/>
        </w:rPr>
        <w:t xml:space="preserve"> </w:t>
      </w:r>
      <w:r>
        <w:rPr>
          <w:spacing w:val="-1"/>
          <w:sz w:val="24"/>
        </w:rPr>
        <w:t>with</w:t>
      </w:r>
      <w:r>
        <w:rPr>
          <w:sz w:val="24"/>
        </w:rPr>
        <w:t xml:space="preserve"> cutting-edge</w:t>
      </w:r>
      <w:r>
        <w:rPr>
          <w:spacing w:val="-16"/>
          <w:sz w:val="24"/>
        </w:rPr>
        <w:t xml:space="preserve"> </w:t>
      </w:r>
      <w:r>
        <w:rPr>
          <w:sz w:val="24"/>
        </w:rPr>
        <w:t>AI technologies.</w:t>
      </w:r>
    </w:p>
    <w:p>
      <w:pPr>
        <w:pStyle w:val="13"/>
        <w:numPr>
          <w:ilvl w:val="0"/>
          <w:numId w:val="4"/>
        </w:numPr>
        <w:tabs>
          <w:tab w:val="left" w:pos="1801"/>
          <w:tab w:val="clear" w:pos="425"/>
        </w:tabs>
        <w:spacing w:before="10" w:line="295" w:lineRule="auto"/>
        <w:ind w:left="1507" w:right="786" w:hanging="260"/>
        <w:rPr>
          <w:sz w:val="24"/>
        </w:rPr>
      </w:pPr>
      <w:r>
        <w:rPr>
          <w:sz w:val="24"/>
        </w:rPr>
        <w:t>Utilizes</w:t>
      </w:r>
      <w:r>
        <w:rPr>
          <w:spacing w:val="-7"/>
          <w:sz w:val="24"/>
        </w:rPr>
        <w:t xml:space="preserve"> </w:t>
      </w:r>
      <w:r>
        <w:rPr>
          <w:sz w:val="24"/>
        </w:rPr>
        <w:t>Natural</w:t>
      </w:r>
      <w:r>
        <w:rPr>
          <w:spacing w:val="-7"/>
          <w:sz w:val="24"/>
        </w:rPr>
        <w:t xml:space="preserve"> </w:t>
      </w:r>
      <w:r>
        <w:rPr>
          <w:sz w:val="24"/>
        </w:rPr>
        <w:t>Language</w:t>
      </w:r>
      <w:r>
        <w:rPr>
          <w:spacing w:val="-8"/>
          <w:sz w:val="24"/>
        </w:rPr>
        <w:t xml:space="preserve"> </w:t>
      </w:r>
      <w:r>
        <w:rPr>
          <w:sz w:val="24"/>
        </w:rPr>
        <w:t>Processing</w:t>
      </w:r>
      <w:r>
        <w:rPr>
          <w:spacing w:val="-5"/>
          <w:sz w:val="24"/>
        </w:rPr>
        <w:t xml:space="preserve"> </w:t>
      </w:r>
      <w:r>
        <w:rPr>
          <w:sz w:val="24"/>
        </w:rPr>
        <w:t>(NLP)</w:t>
      </w:r>
      <w:r>
        <w:rPr>
          <w:spacing w:val="-7"/>
          <w:sz w:val="24"/>
        </w:rPr>
        <w:t xml:space="preserve"> </w:t>
      </w:r>
      <w:r>
        <w:rPr>
          <w:sz w:val="24"/>
        </w:rPr>
        <w:t>to</w:t>
      </w:r>
      <w:r>
        <w:rPr>
          <w:spacing w:val="-5"/>
          <w:sz w:val="24"/>
        </w:rPr>
        <w:t xml:space="preserve"> </w:t>
      </w:r>
      <w:r>
        <w:rPr>
          <w:sz w:val="24"/>
        </w:rPr>
        <w:t>extract</w:t>
      </w:r>
      <w:r>
        <w:rPr>
          <w:spacing w:val="-7"/>
          <w:sz w:val="24"/>
        </w:rPr>
        <w:t xml:space="preserve"> </w:t>
      </w:r>
      <w:r>
        <w:rPr>
          <w:sz w:val="24"/>
        </w:rPr>
        <w:t>meaningful</w:t>
      </w:r>
      <w:r>
        <w:rPr>
          <w:spacing w:val="-7"/>
          <w:sz w:val="24"/>
        </w:rPr>
        <w:t xml:space="preserve"> </w:t>
      </w:r>
      <w:r>
        <w:rPr>
          <w:sz w:val="24"/>
        </w:rPr>
        <w:t>insights</w:t>
      </w:r>
      <w:r>
        <w:rPr>
          <w:spacing w:val="-57"/>
          <w:sz w:val="24"/>
        </w:rPr>
        <w:t xml:space="preserve"> </w:t>
      </w:r>
      <w:r>
        <w:rPr>
          <w:sz w:val="24"/>
        </w:rPr>
        <w:t>from user-contributed interview feedback and job descriptions, offering</w:t>
      </w:r>
      <w:r>
        <w:rPr>
          <w:spacing w:val="1"/>
          <w:sz w:val="24"/>
        </w:rPr>
        <w:t xml:space="preserve"> </w:t>
      </w:r>
      <w:r>
        <w:rPr>
          <w:sz w:val="24"/>
        </w:rPr>
        <w:t>personalized</w:t>
      </w:r>
      <w:r>
        <w:rPr>
          <w:spacing w:val="-1"/>
          <w:sz w:val="24"/>
        </w:rPr>
        <w:t xml:space="preserve"> </w:t>
      </w:r>
      <w:r>
        <w:rPr>
          <w:sz w:val="24"/>
        </w:rPr>
        <w:t>guidance</w:t>
      </w:r>
      <w:r>
        <w:rPr>
          <w:spacing w:val="-1"/>
          <w:sz w:val="24"/>
        </w:rPr>
        <w:t xml:space="preserve"> </w:t>
      </w:r>
      <w:r>
        <w:rPr>
          <w:sz w:val="24"/>
        </w:rPr>
        <w:t>tailored to</w:t>
      </w:r>
      <w:r>
        <w:rPr>
          <w:spacing w:val="-1"/>
          <w:sz w:val="24"/>
        </w:rPr>
        <w:t xml:space="preserve"> </w:t>
      </w:r>
      <w:r>
        <w:rPr>
          <w:sz w:val="24"/>
        </w:rPr>
        <w:t>individual career</w:t>
      </w:r>
      <w:r>
        <w:rPr>
          <w:spacing w:val="1"/>
          <w:sz w:val="24"/>
        </w:rPr>
        <w:t xml:space="preserve"> </w:t>
      </w:r>
      <w:r>
        <w:rPr>
          <w:sz w:val="24"/>
        </w:rPr>
        <w:t>paths.</w:t>
      </w:r>
    </w:p>
    <w:p>
      <w:pPr>
        <w:pStyle w:val="6"/>
        <w:spacing w:before="5"/>
        <w:rPr>
          <w:sz w:val="30"/>
        </w:rPr>
      </w:pPr>
    </w:p>
    <w:p>
      <w:pPr>
        <w:pStyle w:val="3"/>
        <w:tabs>
          <w:tab w:val="left" w:pos="1081"/>
        </w:tabs>
      </w:pPr>
      <w:r>
        <w:rPr>
          <w:lang w:val="en-IN"/>
        </w:rPr>
        <w:t xml:space="preserve">1.3.2  </w:t>
      </w:r>
      <w:r>
        <w:t>Real-Time</w:t>
      </w:r>
      <w:r>
        <w:rPr>
          <w:spacing w:val="-5"/>
        </w:rPr>
        <w:t xml:space="preserve"> </w:t>
      </w:r>
      <w:r>
        <w:t>Mentor</w:t>
      </w:r>
      <w:r>
        <w:rPr>
          <w:spacing w:val="-8"/>
        </w:rPr>
        <w:t xml:space="preserve"> </w:t>
      </w:r>
      <w:r>
        <w:t>Interaction</w:t>
      </w:r>
      <w:r>
        <w:rPr>
          <w:spacing w:val="-2"/>
        </w:rPr>
        <w:t xml:space="preserve"> </w:t>
      </w:r>
      <w:r>
        <w:t>for</w:t>
      </w:r>
      <w:r>
        <w:rPr>
          <w:spacing w:val="-8"/>
        </w:rPr>
        <w:t xml:space="preserve"> </w:t>
      </w:r>
      <w:r>
        <w:t>Practical</w:t>
      </w:r>
      <w:r>
        <w:rPr>
          <w:spacing w:val="-3"/>
        </w:rPr>
        <w:t xml:space="preserve"> </w:t>
      </w:r>
      <w:r>
        <w:t>Insights</w:t>
      </w:r>
      <w:r>
        <w:br w:type="textWrapping"/>
      </w:r>
    </w:p>
    <w:p>
      <w:pPr>
        <w:pStyle w:val="13"/>
        <w:numPr>
          <w:ilvl w:val="0"/>
          <w:numId w:val="5"/>
        </w:numPr>
        <w:tabs>
          <w:tab w:val="left" w:pos="1801"/>
          <w:tab w:val="clear" w:pos="425"/>
        </w:tabs>
        <w:spacing w:line="295" w:lineRule="auto"/>
        <w:ind w:left="1507" w:right="783" w:hanging="260"/>
        <w:rPr>
          <w:sz w:val="24"/>
        </w:rPr>
      </w:pPr>
      <w:r>
        <w:rPr>
          <w:sz w:val="24"/>
        </w:rPr>
        <w:t>Provides</w:t>
      </w:r>
      <w:r>
        <w:rPr>
          <w:spacing w:val="-13"/>
          <w:sz w:val="24"/>
        </w:rPr>
        <w:t xml:space="preserve"> </w:t>
      </w:r>
      <w:r>
        <w:rPr>
          <w:sz w:val="24"/>
        </w:rPr>
        <w:t>direct</w:t>
      </w:r>
      <w:r>
        <w:rPr>
          <w:spacing w:val="-12"/>
          <w:sz w:val="24"/>
        </w:rPr>
        <w:t xml:space="preserve"> </w:t>
      </w:r>
      <w:r>
        <w:rPr>
          <w:sz w:val="24"/>
        </w:rPr>
        <w:t>access</w:t>
      </w:r>
      <w:r>
        <w:rPr>
          <w:spacing w:val="-12"/>
          <w:sz w:val="24"/>
        </w:rPr>
        <w:t xml:space="preserve"> </w:t>
      </w:r>
      <w:r>
        <w:rPr>
          <w:sz w:val="24"/>
        </w:rPr>
        <w:t>to</w:t>
      </w:r>
      <w:r>
        <w:rPr>
          <w:spacing w:val="-12"/>
          <w:sz w:val="24"/>
        </w:rPr>
        <w:t xml:space="preserve"> </w:t>
      </w:r>
      <w:r>
        <w:rPr>
          <w:sz w:val="24"/>
        </w:rPr>
        <w:t>industry</w:t>
      </w:r>
      <w:r>
        <w:rPr>
          <w:spacing w:val="-14"/>
          <w:sz w:val="24"/>
        </w:rPr>
        <w:t xml:space="preserve"> </w:t>
      </w:r>
      <w:r>
        <w:rPr>
          <w:sz w:val="24"/>
        </w:rPr>
        <w:t>professionals</w:t>
      </w:r>
      <w:r>
        <w:rPr>
          <w:spacing w:val="-11"/>
          <w:sz w:val="24"/>
        </w:rPr>
        <w:t xml:space="preserve"> </w:t>
      </w:r>
      <w:r>
        <w:rPr>
          <w:sz w:val="24"/>
        </w:rPr>
        <w:t>for</w:t>
      </w:r>
      <w:r>
        <w:rPr>
          <w:spacing w:val="-11"/>
          <w:sz w:val="24"/>
        </w:rPr>
        <w:t xml:space="preserve"> </w:t>
      </w:r>
      <w:r>
        <w:rPr>
          <w:sz w:val="24"/>
        </w:rPr>
        <w:t>personalized,</w:t>
      </w:r>
      <w:r>
        <w:rPr>
          <w:spacing w:val="-11"/>
          <w:sz w:val="24"/>
        </w:rPr>
        <w:t xml:space="preserve"> </w:t>
      </w:r>
      <w:r>
        <w:rPr>
          <w:sz w:val="24"/>
        </w:rPr>
        <w:t>real-world</w:t>
      </w:r>
      <w:r>
        <w:rPr>
          <w:spacing w:val="-57"/>
          <w:sz w:val="24"/>
        </w:rPr>
        <w:t xml:space="preserve"> </w:t>
      </w:r>
      <w:r>
        <w:rPr>
          <w:sz w:val="24"/>
        </w:rPr>
        <w:t>advice.</w:t>
      </w:r>
    </w:p>
    <w:p>
      <w:pPr>
        <w:pStyle w:val="13"/>
        <w:numPr>
          <w:ilvl w:val="0"/>
          <w:numId w:val="5"/>
        </w:numPr>
        <w:tabs>
          <w:tab w:val="left" w:pos="1801"/>
          <w:tab w:val="clear" w:pos="425"/>
        </w:tabs>
        <w:spacing w:before="4" w:line="292" w:lineRule="auto"/>
        <w:ind w:left="1507" w:right="781" w:hanging="260"/>
        <w:rPr>
          <w:sz w:val="24"/>
        </w:rPr>
      </w:pPr>
      <w:r>
        <w:rPr>
          <w:sz w:val="24"/>
        </w:rPr>
        <w:t>Bridges</w:t>
      </w:r>
      <w:r>
        <w:rPr>
          <w:spacing w:val="-11"/>
          <w:sz w:val="24"/>
        </w:rPr>
        <w:t xml:space="preserve"> </w:t>
      </w:r>
      <w:r>
        <w:rPr>
          <w:sz w:val="24"/>
        </w:rPr>
        <w:t>the</w:t>
      </w:r>
      <w:r>
        <w:rPr>
          <w:spacing w:val="-10"/>
          <w:sz w:val="24"/>
        </w:rPr>
        <w:t xml:space="preserve"> </w:t>
      </w:r>
      <w:r>
        <w:rPr>
          <w:sz w:val="24"/>
        </w:rPr>
        <w:t>gap</w:t>
      </w:r>
      <w:r>
        <w:rPr>
          <w:spacing w:val="-11"/>
          <w:sz w:val="24"/>
        </w:rPr>
        <w:t xml:space="preserve"> </w:t>
      </w:r>
      <w:r>
        <w:rPr>
          <w:sz w:val="24"/>
        </w:rPr>
        <w:t>between</w:t>
      </w:r>
      <w:r>
        <w:rPr>
          <w:spacing w:val="-7"/>
          <w:sz w:val="24"/>
        </w:rPr>
        <w:t xml:space="preserve"> </w:t>
      </w:r>
      <w:r>
        <w:rPr>
          <w:sz w:val="24"/>
        </w:rPr>
        <w:t>theoretical</w:t>
      </w:r>
      <w:r>
        <w:rPr>
          <w:spacing w:val="-9"/>
          <w:sz w:val="24"/>
        </w:rPr>
        <w:t xml:space="preserve"> </w:t>
      </w:r>
      <w:r>
        <w:rPr>
          <w:sz w:val="24"/>
        </w:rPr>
        <w:t>knowledge</w:t>
      </w:r>
      <w:r>
        <w:rPr>
          <w:spacing w:val="-9"/>
          <w:sz w:val="24"/>
        </w:rPr>
        <w:t xml:space="preserve"> </w:t>
      </w:r>
      <w:r>
        <w:rPr>
          <w:sz w:val="24"/>
        </w:rPr>
        <w:t>and</w:t>
      </w:r>
      <w:r>
        <w:rPr>
          <w:spacing w:val="-10"/>
          <w:sz w:val="24"/>
        </w:rPr>
        <w:t xml:space="preserve"> </w:t>
      </w:r>
      <w:r>
        <w:rPr>
          <w:sz w:val="24"/>
        </w:rPr>
        <w:t>industry-specific</w:t>
      </w:r>
      <w:r>
        <w:rPr>
          <w:spacing w:val="-11"/>
          <w:sz w:val="24"/>
        </w:rPr>
        <w:t xml:space="preserve"> </w:t>
      </w:r>
      <w:r>
        <w:rPr>
          <w:sz w:val="24"/>
        </w:rPr>
        <w:t>skills,</w:t>
      </w:r>
      <w:r>
        <w:rPr>
          <w:spacing w:val="-57"/>
          <w:sz w:val="24"/>
        </w:rPr>
        <w:t xml:space="preserve"> </w:t>
      </w:r>
      <w:r>
        <w:rPr>
          <w:sz w:val="24"/>
        </w:rPr>
        <w:t>offering</w:t>
      </w:r>
      <w:r>
        <w:rPr>
          <w:spacing w:val="-1"/>
          <w:sz w:val="24"/>
        </w:rPr>
        <w:t xml:space="preserve"> </w:t>
      </w:r>
      <w:r>
        <w:rPr>
          <w:sz w:val="24"/>
        </w:rPr>
        <w:t>users</w:t>
      </w:r>
      <w:r>
        <w:rPr>
          <w:spacing w:val="-1"/>
          <w:sz w:val="24"/>
        </w:rPr>
        <w:t xml:space="preserve"> </w:t>
      </w:r>
      <w:r>
        <w:rPr>
          <w:sz w:val="24"/>
        </w:rPr>
        <w:t>the</w:t>
      </w:r>
      <w:r>
        <w:rPr>
          <w:spacing w:val="-1"/>
          <w:sz w:val="24"/>
        </w:rPr>
        <w:t xml:space="preserve"> </w:t>
      </w:r>
      <w:r>
        <w:rPr>
          <w:sz w:val="24"/>
        </w:rPr>
        <w:t>chance to</w:t>
      </w:r>
      <w:r>
        <w:rPr>
          <w:spacing w:val="-1"/>
          <w:sz w:val="24"/>
        </w:rPr>
        <w:t xml:space="preserve"> </w:t>
      </w:r>
      <w:r>
        <w:rPr>
          <w:sz w:val="24"/>
        </w:rPr>
        <w:t>receive hands-on</w:t>
      </w:r>
      <w:r>
        <w:rPr>
          <w:spacing w:val="-1"/>
          <w:sz w:val="24"/>
        </w:rPr>
        <w:t xml:space="preserve"> </w:t>
      </w:r>
      <w:r>
        <w:rPr>
          <w:sz w:val="24"/>
        </w:rPr>
        <w:t>guidance and insider</w:t>
      </w:r>
      <w:r>
        <w:rPr>
          <w:spacing w:val="-3"/>
          <w:sz w:val="24"/>
        </w:rPr>
        <w:t xml:space="preserve"> </w:t>
      </w:r>
      <w:r>
        <w:rPr>
          <w:sz w:val="24"/>
        </w:rPr>
        <w:t>tips.</w:t>
      </w:r>
    </w:p>
    <w:p>
      <w:pPr>
        <w:pStyle w:val="6"/>
        <w:spacing w:before="7"/>
        <w:rPr>
          <w:sz w:val="30"/>
        </w:rPr>
      </w:pPr>
    </w:p>
    <w:p>
      <w:pPr>
        <w:pStyle w:val="3"/>
        <w:tabs>
          <w:tab w:val="left" w:pos="1081"/>
        </w:tabs>
      </w:pPr>
      <w:r>
        <w:rPr>
          <w:lang w:val="en-IN"/>
        </w:rPr>
        <w:t xml:space="preserve">1.3.3  </w:t>
      </w:r>
      <w:r>
        <w:t>AI</w:t>
      </w:r>
      <w:r>
        <w:rPr>
          <w:spacing w:val="-4"/>
        </w:rPr>
        <w:t xml:space="preserve"> </w:t>
      </w:r>
      <w:r>
        <w:t>Chatbot</w:t>
      </w:r>
      <w:r>
        <w:rPr>
          <w:spacing w:val="-3"/>
        </w:rPr>
        <w:t xml:space="preserve"> </w:t>
      </w:r>
      <w:r>
        <w:t>for</w:t>
      </w:r>
      <w:r>
        <w:rPr>
          <w:spacing w:val="-6"/>
        </w:rPr>
        <w:t xml:space="preserve"> </w:t>
      </w:r>
      <w:r>
        <w:t>Enhanced</w:t>
      </w:r>
      <w:r>
        <w:rPr>
          <w:spacing w:val="-3"/>
        </w:rPr>
        <w:t xml:space="preserve"> </w:t>
      </w:r>
      <w:r>
        <w:t>Engagement</w:t>
      </w:r>
      <w:r>
        <w:rPr>
          <w:spacing w:val="-2"/>
        </w:rPr>
        <w:t xml:space="preserve"> </w:t>
      </w:r>
      <w:r>
        <w:t>and</w:t>
      </w:r>
      <w:r>
        <w:rPr>
          <w:spacing w:val="-2"/>
        </w:rPr>
        <w:t xml:space="preserve"> </w:t>
      </w:r>
      <w:r>
        <w:t>Learning</w:t>
      </w:r>
      <w:r>
        <w:br w:type="textWrapping"/>
      </w:r>
    </w:p>
    <w:p>
      <w:pPr>
        <w:pStyle w:val="13"/>
        <w:numPr>
          <w:ilvl w:val="0"/>
          <w:numId w:val="6"/>
        </w:numPr>
        <w:tabs>
          <w:tab w:val="left" w:pos="1801"/>
          <w:tab w:val="clear" w:pos="425"/>
        </w:tabs>
        <w:spacing w:line="295" w:lineRule="auto"/>
        <w:ind w:left="1507" w:right="784" w:hanging="260"/>
        <w:rPr>
          <w:sz w:val="24"/>
        </w:rPr>
      </w:pPr>
      <w:r>
        <w:rPr>
          <w:sz w:val="24"/>
        </w:rPr>
        <w:t>Serves as an interactive assistant, offering immediate responses to user</w:t>
      </w:r>
      <w:r>
        <w:rPr>
          <w:spacing w:val="1"/>
          <w:sz w:val="24"/>
        </w:rPr>
        <w:t xml:space="preserve"> </w:t>
      </w:r>
      <w:r>
        <w:rPr>
          <w:sz w:val="24"/>
        </w:rPr>
        <w:t>queries,</w:t>
      </w:r>
      <w:r>
        <w:rPr>
          <w:spacing w:val="1"/>
          <w:sz w:val="24"/>
        </w:rPr>
        <w:t xml:space="preserve"> </w:t>
      </w:r>
      <w:r>
        <w:rPr>
          <w:sz w:val="24"/>
        </w:rPr>
        <w:t>simulating</w:t>
      </w:r>
      <w:r>
        <w:rPr>
          <w:spacing w:val="1"/>
          <w:sz w:val="24"/>
        </w:rPr>
        <w:t xml:space="preserve"> </w:t>
      </w:r>
      <w:r>
        <w:rPr>
          <w:sz w:val="24"/>
        </w:rPr>
        <w:t>mock</w:t>
      </w:r>
      <w:r>
        <w:rPr>
          <w:spacing w:val="1"/>
          <w:sz w:val="24"/>
        </w:rPr>
        <w:t xml:space="preserve"> </w:t>
      </w:r>
      <w:r>
        <w:rPr>
          <w:sz w:val="24"/>
        </w:rPr>
        <w:t>interviews,</w:t>
      </w:r>
      <w:r>
        <w:rPr>
          <w:spacing w:val="1"/>
          <w:sz w:val="24"/>
        </w:rPr>
        <w:t xml:space="preserve"> </w:t>
      </w:r>
      <w:r>
        <w:rPr>
          <w:sz w:val="24"/>
        </w:rPr>
        <w:t>and</w:t>
      </w:r>
      <w:r>
        <w:rPr>
          <w:spacing w:val="1"/>
          <w:sz w:val="24"/>
        </w:rPr>
        <w:t xml:space="preserve"> </w:t>
      </w:r>
      <w:r>
        <w:rPr>
          <w:sz w:val="24"/>
        </w:rPr>
        <w:t>delivering</w:t>
      </w:r>
      <w:r>
        <w:rPr>
          <w:spacing w:val="1"/>
          <w:sz w:val="24"/>
        </w:rPr>
        <w:t xml:space="preserve"> </w:t>
      </w:r>
      <w:r>
        <w:rPr>
          <w:sz w:val="24"/>
        </w:rPr>
        <w:t>context-aware</w:t>
      </w:r>
      <w:r>
        <w:rPr>
          <w:spacing w:val="1"/>
          <w:sz w:val="24"/>
        </w:rPr>
        <w:t xml:space="preserve"> </w:t>
      </w:r>
      <w:r>
        <w:rPr>
          <w:sz w:val="24"/>
        </w:rPr>
        <w:t>guidance.</w:t>
      </w:r>
    </w:p>
    <w:p>
      <w:pPr>
        <w:pStyle w:val="13"/>
        <w:numPr>
          <w:ilvl w:val="0"/>
          <w:numId w:val="6"/>
        </w:numPr>
        <w:tabs>
          <w:tab w:val="left" w:pos="1801"/>
          <w:tab w:val="clear" w:pos="425"/>
        </w:tabs>
        <w:spacing w:before="8" w:line="295" w:lineRule="auto"/>
        <w:ind w:left="1507" w:right="789" w:hanging="260"/>
        <w:rPr>
          <w:sz w:val="24"/>
        </w:rPr>
      </w:pPr>
      <w:r>
        <w:rPr>
          <w:sz w:val="24"/>
        </w:rPr>
        <w:t>Enhances</w:t>
      </w:r>
      <w:r>
        <w:rPr>
          <w:spacing w:val="-13"/>
          <w:sz w:val="24"/>
        </w:rPr>
        <w:t xml:space="preserve"> </w:t>
      </w:r>
      <w:r>
        <w:rPr>
          <w:sz w:val="24"/>
        </w:rPr>
        <w:t>user</w:t>
      </w:r>
      <w:r>
        <w:rPr>
          <w:spacing w:val="-14"/>
          <w:sz w:val="24"/>
        </w:rPr>
        <w:t xml:space="preserve"> </w:t>
      </w:r>
      <w:r>
        <w:rPr>
          <w:sz w:val="24"/>
        </w:rPr>
        <w:t>preparation</w:t>
      </w:r>
      <w:r>
        <w:rPr>
          <w:spacing w:val="-12"/>
          <w:sz w:val="24"/>
        </w:rPr>
        <w:t xml:space="preserve"> </w:t>
      </w:r>
      <w:r>
        <w:rPr>
          <w:sz w:val="24"/>
        </w:rPr>
        <w:t>by</w:t>
      </w:r>
      <w:r>
        <w:rPr>
          <w:spacing w:val="-13"/>
          <w:sz w:val="24"/>
        </w:rPr>
        <w:t xml:space="preserve"> </w:t>
      </w:r>
      <w:r>
        <w:rPr>
          <w:sz w:val="24"/>
        </w:rPr>
        <w:t>enabling</w:t>
      </w:r>
      <w:r>
        <w:rPr>
          <w:spacing w:val="-12"/>
          <w:sz w:val="24"/>
        </w:rPr>
        <w:t xml:space="preserve"> </w:t>
      </w:r>
      <w:r>
        <w:rPr>
          <w:sz w:val="24"/>
        </w:rPr>
        <w:t>practice</w:t>
      </w:r>
      <w:r>
        <w:rPr>
          <w:spacing w:val="-14"/>
          <w:sz w:val="24"/>
        </w:rPr>
        <w:t xml:space="preserve"> </w:t>
      </w:r>
      <w:r>
        <w:rPr>
          <w:sz w:val="24"/>
        </w:rPr>
        <w:t>and</w:t>
      </w:r>
      <w:r>
        <w:rPr>
          <w:spacing w:val="-13"/>
          <w:sz w:val="24"/>
        </w:rPr>
        <w:t xml:space="preserve"> </w:t>
      </w:r>
      <w:r>
        <w:rPr>
          <w:sz w:val="24"/>
        </w:rPr>
        <w:t>personalized</w:t>
      </w:r>
      <w:r>
        <w:rPr>
          <w:spacing w:val="-10"/>
          <w:sz w:val="24"/>
        </w:rPr>
        <w:t xml:space="preserve"> </w:t>
      </w:r>
      <w:r>
        <w:rPr>
          <w:sz w:val="24"/>
        </w:rPr>
        <w:t>responses,</w:t>
      </w:r>
      <w:r>
        <w:rPr>
          <w:spacing w:val="-58"/>
          <w:sz w:val="24"/>
        </w:rPr>
        <w:t xml:space="preserve"> </w:t>
      </w:r>
      <w:r>
        <w:rPr>
          <w:sz w:val="24"/>
        </w:rPr>
        <w:t>tailored</w:t>
      </w:r>
      <w:r>
        <w:rPr>
          <w:spacing w:val="-1"/>
          <w:sz w:val="24"/>
        </w:rPr>
        <w:t xml:space="preserve"> </w:t>
      </w:r>
      <w:r>
        <w:rPr>
          <w:sz w:val="24"/>
        </w:rPr>
        <w:t>to their career goals and</w:t>
      </w:r>
      <w:r>
        <w:rPr>
          <w:spacing w:val="-1"/>
          <w:sz w:val="24"/>
        </w:rPr>
        <w:t xml:space="preserve"> </w:t>
      </w:r>
      <w:r>
        <w:rPr>
          <w:sz w:val="24"/>
        </w:rPr>
        <w:t>challenges.</w:t>
      </w:r>
    </w:p>
    <w:p>
      <w:pPr>
        <w:pStyle w:val="6"/>
        <w:spacing w:before="1"/>
        <w:rPr>
          <w:sz w:val="30"/>
        </w:rPr>
      </w:pPr>
    </w:p>
    <w:p>
      <w:pPr>
        <w:pStyle w:val="3"/>
        <w:tabs>
          <w:tab w:val="left" w:pos="1081"/>
        </w:tabs>
      </w:pPr>
      <w:r>
        <w:rPr>
          <w:lang w:val="en-IN"/>
        </w:rPr>
        <w:t xml:space="preserve">1.3.4  </w:t>
      </w:r>
      <w:r>
        <w:t>Centralized</w:t>
      </w:r>
      <w:r>
        <w:rPr>
          <w:spacing w:val="-3"/>
        </w:rPr>
        <w:t xml:space="preserve"> </w:t>
      </w:r>
      <w:r>
        <w:t>Solution</w:t>
      </w:r>
      <w:r>
        <w:rPr>
          <w:spacing w:val="-2"/>
        </w:rPr>
        <w:t xml:space="preserve"> </w:t>
      </w:r>
      <w:r>
        <w:t>for</w:t>
      </w:r>
      <w:r>
        <w:rPr>
          <w:spacing w:val="-8"/>
        </w:rPr>
        <w:t xml:space="preserve"> </w:t>
      </w:r>
      <w:r>
        <w:t>Interview</w:t>
      </w:r>
      <w:r>
        <w:rPr>
          <w:spacing w:val="-3"/>
        </w:rPr>
        <w:t xml:space="preserve"> </w:t>
      </w:r>
      <w:r>
        <w:t>Challenges</w:t>
      </w:r>
      <w:r>
        <w:br w:type="textWrapping"/>
      </w:r>
    </w:p>
    <w:p>
      <w:pPr>
        <w:pStyle w:val="13"/>
        <w:numPr>
          <w:ilvl w:val="0"/>
          <w:numId w:val="7"/>
        </w:numPr>
        <w:tabs>
          <w:tab w:val="left" w:pos="1801"/>
          <w:tab w:val="clear" w:pos="425"/>
        </w:tabs>
        <w:spacing w:before="1" w:line="295" w:lineRule="auto"/>
        <w:ind w:left="1564" w:right="787" w:hanging="260"/>
        <w:rPr>
          <w:sz w:val="24"/>
        </w:rPr>
      </w:pPr>
      <w:r>
        <w:rPr>
          <w:sz w:val="24"/>
        </w:rPr>
        <w:t>Unlike traditional, fragmented resources, this platform provides a holistic</w:t>
      </w:r>
      <w:r>
        <w:rPr>
          <w:spacing w:val="1"/>
          <w:sz w:val="24"/>
        </w:rPr>
        <w:t xml:space="preserve"> </w:t>
      </w:r>
      <w:r>
        <w:rPr>
          <w:sz w:val="24"/>
        </w:rPr>
        <w:t>approach by integrating mentorship, AI-driven insights, and curated user</w:t>
      </w:r>
      <w:r>
        <w:rPr>
          <w:spacing w:val="1"/>
          <w:sz w:val="24"/>
        </w:rPr>
        <w:t xml:space="preserve"> </w:t>
      </w:r>
      <w:r>
        <w:rPr>
          <w:sz w:val="24"/>
        </w:rPr>
        <w:t>content.</w:t>
      </w:r>
    </w:p>
    <w:p>
      <w:pPr>
        <w:pStyle w:val="13"/>
        <w:numPr>
          <w:ilvl w:val="0"/>
          <w:numId w:val="7"/>
        </w:numPr>
        <w:tabs>
          <w:tab w:val="left" w:pos="1801"/>
          <w:tab w:val="clear" w:pos="425"/>
        </w:tabs>
        <w:spacing w:before="8" w:line="295" w:lineRule="auto"/>
        <w:ind w:left="1564" w:right="782" w:hanging="260"/>
        <w:rPr>
          <w:sz w:val="24"/>
        </w:rPr>
      </w:pPr>
      <w:r>
        <w:rPr>
          <w:sz w:val="24"/>
        </w:rPr>
        <w:t>Addresses</w:t>
      </w:r>
      <w:r>
        <w:rPr>
          <w:spacing w:val="1"/>
          <w:sz w:val="24"/>
        </w:rPr>
        <w:t xml:space="preserve"> </w:t>
      </w:r>
      <w:r>
        <w:rPr>
          <w:sz w:val="24"/>
        </w:rPr>
        <w:t>common</w:t>
      </w:r>
      <w:r>
        <w:rPr>
          <w:spacing w:val="1"/>
          <w:sz w:val="24"/>
        </w:rPr>
        <w:t xml:space="preserve"> </w:t>
      </w:r>
      <w:r>
        <w:rPr>
          <w:sz w:val="24"/>
        </w:rPr>
        <w:t>problems</w:t>
      </w:r>
      <w:r>
        <w:rPr>
          <w:spacing w:val="1"/>
          <w:sz w:val="24"/>
        </w:rPr>
        <w:t xml:space="preserve"> </w:t>
      </w:r>
      <w:r>
        <w:rPr>
          <w:sz w:val="24"/>
        </w:rPr>
        <w:t>such</w:t>
      </w:r>
      <w:r>
        <w:rPr>
          <w:spacing w:val="1"/>
          <w:sz w:val="24"/>
        </w:rPr>
        <w:t xml:space="preserve"> </w:t>
      </w:r>
      <w:r>
        <w:rPr>
          <w:sz w:val="24"/>
        </w:rPr>
        <w:t>as</w:t>
      </w:r>
      <w:r>
        <w:rPr>
          <w:spacing w:val="1"/>
          <w:sz w:val="24"/>
        </w:rPr>
        <w:t xml:space="preserve"> </w:t>
      </w:r>
      <w:r>
        <w:rPr>
          <w:sz w:val="24"/>
        </w:rPr>
        <w:t>a</w:t>
      </w:r>
      <w:r>
        <w:rPr>
          <w:spacing w:val="1"/>
          <w:sz w:val="24"/>
        </w:rPr>
        <w:t xml:space="preserve"> </w:t>
      </w:r>
      <w:r>
        <w:rPr>
          <w:sz w:val="24"/>
        </w:rPr>
        <w:t>lack</w:t>
      </w:r>
      <w:r>
        <w:rPr>
          <w:spacing w:val="1"/>
          <w:sz w:val="24"/>
        </w:rPr>
        <w:t xml:space="preserve"> </w:t>
      </w:r>
      <w:r>
        <w:rPr>
          <w:sz w:val="24"/>
        </w:rPr>
        <w:t>of</w:t>
      </w:r>
      <w:r>
        <w:rPr>
          <w:spacing w:val="1"/>
          <w:sz w:val="24"/>
        </w:rPr>
        <w:t xml:space="preserve"> </w:t>
      </w:r>
      <w:r>
        <w:rPr>
          <w:sz w:val="24"/>
        </w:rPr>
        <w:t>industry-specific</w:t>
      </w:r>
      <w:r>
        <w:rPr>
          <w:spacing w:val="1"/>
          <w:sz w:val="24"/>
        </w:rPr>
        <w:t xml:space="preserve"> </w:t>
      </w:r>
      <w:r>
        <w:rPr>
          <w:sz w:val="24"/>
        </w:rPr>
        <w:t>preparation, the need for personalized mentorship, and the gap between</w:t>
      </w:r>
      <w:r>
        <w:rPr>
          <w:spacing w:val="1"/>
          <w:sz w:val="24"/>
        </w:rPr>
        <w:t xml:space="preserve"> </w:t>
      </w:r>
      <w:r>
        <w:rPr>
          <w:sz w:val="24"/>
        </w:rPr>
        <w:t>education</w:t>
      </w:r>
      <w:r>
        <w:rPr>
          <w:spacing w:val="-1"/>
          <w:sz w:val="24"/>
        </w:rPr>
        <w:t xml:space="preserve"> </w:t>
      </w:r>
      <w:r>
        <w:rPr>
          <w:sz w:val="24"/>
        </w:rPr>
        <w:t>and</w:t>
      </w:r>
      <w:r>
        <w:rPr>
          <w:spacing w:val="2"/>
          <w:sz w:val="24"/>
        </w:rPr>
        <w:t xml:space="preserve"> </w:t>
      </w:r>
      <w:r>
        <w:rPr>
          <w:sz w:val="24"/>
        </w:rPr>
        <w:t>employment.</w:t>
      </w:r>
    </w:p>
    <w:p>
      <w:pPr>
        <w:spacing w:line="295" w:lineRule="auto"/>
        <w:jc w:val="both"/>
        <w:rPr>
          <w:sz w:val="24"/>
        </w:rPr>
        <w:sectPr>
          <w:pgSz w:w="12240" w:h="15840"/>
          <w:pgMar w:top="1361" w:right="1020" w:bottom="1242" w:left="1440" w:header="0" w:footer="1054" w:gutter="0"/>
          <w:cols w:space="0" w:num="1"/>
          <w:docGrid w:type="lines" w:linePitch="0" w:charSpace="0"/>
        </w:sectPr>
      </w:pPr>
    </w:p>
    <w:p>
      <w:pPr>
        <w:pStyle w:val="3"/>
        <w:numPr>
          <w:ilvl w:val="1"/>
          <w:numId w:val="1"/>
        </w:numPr>
        <w:tabs>
          <w:tab w:val="left" w:pos="706"/>
        </w:tabs>
        <w:spacing w:before="79"/>
      </w:pPr>
      <w:r>
        <w:t>Empirical</w:t>
      </w:r>
      <w:r>
        <w:rPr>
          <w:spacing w:val="-1"/>
        </w:rPr>
        <w:t xml:space="preserve"> </w:t>
      </w:r>
      <w:r>
        <w:t>Study</w:t>
      </w:r>
    </w:p>
    <w:p>
      <w:pPr>
        <w:pStyle w:val="6"/>
        <w:spacing w:before="2"/>
        <w:rPr>
          <w:b/>
          <w:sz w:val="27"/>
        </w:rPr>
      </w:pPr>
    </w:p>
    <w:p>
      <w:pPr>
        <w:pStyle w:val="6"/>
        <w:ind w:left="360" w:right="883"/>
      </w:pPr>
      <w:r>
        <w:t>The empirical study identified key user needs such as personalized guidance and job</w:t>
      </w:r>
      <w:r>
        <w:rPr>
          <w:spacing w:val="1"/>
        </w:rPr>
        <w:t xml:space="preserve"> </w:t>
      </w:r>
      <w:r>
        <w:t>market updates through focus groups and tool evaluations. These insights led to the</w:t>
      </w:r>
      <w:r>
        <w:rPr>
          <w:spacing w:val="1"/>
        </w:rPr>
        <w:t xml:space="preserve"> </w:t>
      </w:r>
      <w:r>
        <w:t>development of an AI-driven platform offering tailored career preparation with real-time</w:t>
      </w:r>
      <w:r>
        <w:rPr>
          <w:spacing w:val="-57"/>
        </w:rPr>
        <w:t xml:space="preserve"> </w:t>
      </w:r>
      <w:r>
        <w:t>updates</w:t>
      </w:r>
      <w:r>
        <w:rPr>
          <w:spacing w:val="-1"/>
        </w:rPr>
        <w:t xml:space="preserve"> </w:t>
      </w:r>
      <w:r>
        <w:t>and mentor</w:t>
      </w:r>
      <w:r>
        <w:rPr>
          <w:spacing w:val="-1"/>
        </w:rPr>
        <w:t xml:space="preserve"> </w:t>
      </w:r>
      <w:r>
        <w:t>interactions.</w:t>
      </w:r>
    </w:p>
    <w:p>
      <w:pPr>
        <w:pStyle w:val="6"/>
        <w:spacing w:before="5"/>
      </w:pPr>
    </w:p>
    <w:p>
      <w:pPr>
        <w:pStyle w:val="3"/>
        <w:numPr>
          <w:ilvl w:val="2"/>
          <w:numId w:val="1"/>
        </w:numPr>
        <w:tabs>
          <w:tab w:val="left" w:pos="1020"/>
          <w:tab w:val="left" w:pos="1021"/>
        </w:tabs>
      </w:pPr>
      <w:r>
        <w:rPr>
          <w:spacing w:val="-1"/>
        </w:rPr>
        <w:t>Field</w:t>
      </w:r>
      <w:r>
        <w:t xml:space="preserve"> </w:t>
      </w:r>
      <w:r>
        <w:rPr>
          <w:spacing w:val="-1"/>
        </w:rPr>
        <w:t>Surveys</w:t>
      </w:r>
      <w:r>
        <w:rPr>
          <w:spacing w:val="1"/>
        </w:rPr>
        <w:t xml:space="preserve"> </w:t>
      </w:r>
      <w:r>
        <w:rPr>
          <w:spacing w:val="-1"/>
        </w:rPr>
        <w:t>and</w:t>
      </w:r>
      <w:r>
        <w:t xml:space="preserve"> </w:t>
      </w:r>
      <w:r>
        <w:rPr>
          <w:spacing w:val="-1"/>
        </w:rPr>
        <w:t>User</w:t>
      </w:r>
      <w:r>
        <w:rPr>
          <w:spacing w:val="-4"/>
        </w:rPr>
        <w:t xml:space="preserve"> </w:t>
      </w:r>
      <w:r>
        <w:t>Needs</w:t>
      </w:r>
      <w:r>
        <w:rPr>
          <w:spacing w:val="-14"/>
        </w:rPr>
        <w:t xml:space="preserve"> </w:t>
      </w:r>
      <w:r>
        <w:t>Assessment</w:t>
      </w:r>
    </w:p>
    <w:p>
      <w:pPr>
        <w:pStyle w:val="13"/>
        <w:ind w:left="1260" w:firstLine="0"/>
      </w:pPr>
    </w:p>
    <w:p>
      <w:pPr>
        <w:pStyle w:val="13"/>
        <w:numPr>
          <w:ilvl w:val="0"/>
          <w:numId w:val="8"/>
        </w:numPr>
        <w:tabs>
          <w:tab w:val="left" w:pos="1800"/>
          <w:tab w:val="left" w:pos="1801"/>
          <w:tab w:val="clear" w:pos="425"/>
        </w:tabs>
        <w:spacing w:before="1" w:line="292" w:lineRule="auto"/>
        <w:ind w:left="1507" w:right="789" w:hanging="260"/>
        <w:jc w:val="left"/>
        <w:rPr>
          <w:sz w:val="24"/>
        </w:rPr>
      </w:pPr>
      <w:r>
        <w:rPr>
          <w:sz w:val="24"/>
        </w:rPr>
        <w:t>Conducted</w:t>
      </w:r>
      <w:r>
        <w:rPr>
          <w:spacing w:val="6"/>
          <w:sz w:val="24"/>
        </w:rPr>
        <w:t xml:space="preserve"> </w:t>
      </w:r>
      <w:r>
        <w:rPr>
          <w:sz w:val="24"/>
        </w:rPr>
        <w:t>focus</w:t>
      </w:r>
      <w:r>
        <w:rPr>
          <w:spacing w:val="8"/>
          <w:sz w:val="24"/>
        </w:rPr>
        <w:t xml:space="preserve"> </w:t>
      </w:r>
      <w:r>
        <w:rPr>
          <w:sz w:val="24"/>
        </w:rPr>
        <w:t>groups</w:t>
      </w:r>
      <w:r>
        <w:rPr>
          <w:spacing w:val="9"/>
          <w:sz w:val="24"/>
        </w:rPr>
        <w:t xml:space="preserve"> </w:t>
      </w:r>
      <w:r>
        <w:rPr>
          <w:sz w:val="24"/>
        </w:rPr>
        <w:t>with</w:t>
      </w:r>
      <w:r>
        <w:rPr>
          <w:spacing w:val="8"/>
          <w:sz w:val="24"/>
        </w:rPr>
        <w:t xml:space="preserve"> </w:t>
      </w:r>
      <w:r>
        <w:rPr>
          <w:sz w:val="24"/>
        </w:rPr>
        <w:t>students,</w:t>
      </w:r>
      <w:r>
        <w:rPr>
          <w:spacing w:val="7"/>
          <w:sz w:val="24"/>
        </w:rPr>
        <w:t xml:space="preserve"> </w:t>
      </w:r>
      <w:r>
        <w:rPr>
          <w:sz w:val="24"/>
        </w:rPr>
        <w:t>fresh</w:t>
      </w:r>
      <w:r>
        <w:rPr>
          <w:spacing w:val="8"/>
          <w:sz w:val="24"/>
        </w:rPr>
        <w:t xml:space="preserve"> </w:t>
      </w:r>
      <w:r>
        <w:rPr>
          <w:sz w:val="24"/>
        </w:rPr>
        <w:t>graduates,</w:t>
      </w:r>
      <w:r>
        <w:rPr>
          <w:spacing w:val="7"/>
          <w:sz w:val="24"/>
        </w:rPr>
        <w:t xml:space="preserve"> </w:t>
      </w:r>
      <w:r>
        <w:rPr>
          <w:sz w:val="24"/>
        </w:rPr>
        <w:t>and</w:t>
      </w:r>
      <w:r>
        <w:rPr>
          <w:spacing w:val="8"/>
          <w:sz w:val="24"/>
        </w:rPr>
        <w:t xml:space="preserve"> </w:t>
      </w:r>
      <w:r>
        <w:rPr>
          <w:sz w:val="24"/>
        </w:rPr>
        <w:t>job</w:t>
      </w:r>
      <w:r>
        <w:rPr>
          <w:spacing w:val="7"/>
          <w:sz w:val="24"/>
        </w:rPr>
        <w:t xml:space="preserve"> </w:t>
      </w:r>
      <w:r>
        <w:rPr>
          <w:sz w:val="24"/>
        </w:rPr>
        <w:t>seekers</w:t>
      </w:r>
      <w:r>
        <w:rPr>
          <w:spacing w:val="7"/>
          <w:sz w:val="24"/>
        </w:rPr>
        <w:t xml:space="preserve"> </w:t>
      </w:r>
      <w:r>
        <w:rPr>
          <w:sz w:val="24"/>
        </w:rPr>
        <w:t>to</w:t>
      </w:r>
      <w:r>
        <w:rPr>
          <w:spacing w:val="-57"/>
          <w:sz w:val="24"/>
        </w:rPr>
        <w:t xml:space="preserve"> </w:t>
      </w:r>
      <w:r>
        <w:rPr>
          <w:sz w:val="24"/>
        </w:rPr>
        <w:t>understand</w:t>
      </w:r>
      <w:r>
        <w:rPr>
          <w:spacing w:val="-1"/>
          <w:sz w:val="24"/>
        </w:rPr>
        <w:t xml:space="preserve"> </w:t>
      </w:r>
      <w:r>
        <w:rPr>
          <w:sz w:val="24"/>
        </w:rPr>
        <w:t>their</w:t>
      </w:r>
      <w:r>
        <w:rPr>
          <w:spacing w:val="-1"/>
          <w:sz w:val="24"/>
        </w:rPr>
        <w:t xml:space="preserve"> </w:t>
      </w:r>
      <w:r>
        <w:rPr>
          <w:sz w:val="24"/>
        </w:rPr>
        <w:t>primary</w:t>
      </w:r>
      <w:r>
        <w:rPr>
          <w:spacing w:val="1"/>
          <w:sz w:val="24"/>
        </w:rPr>
        <w:t xml:space="preserve"> </w:t>
      </w:r>
      <w:r>
        <w:rPr>
          <w:sz w:val="24"/>
        </w:rPr>
        <w:t>challenges</w:t>
      </w:r>
      <w:r>
        <w:rPr>
          <w:spacing w:val="-1"/>
          <w:sz w:val="24"/>
        </w:rPr>
        <w:t xml:space="preserve"> </w:t>
      </w:r>
      <w:r>
        <w:rPr>
          <w:sz w:val="24"/>
        </w:rPr>
        <w:t>in</w:t>
      </w:r>
      <w:r>
        <w:rPr>
          <w:spacing w:val="-1"/>
          <w:sz w:val="24"/>
        </w:rPr>
        <w:t xml:space="preserve"> </w:t>
      </w:r>
      <w:r>
        <w:rPr>
          <w:sz w:val="24"/>
        </w:rPr>
        <w:t>interview</w:t>
      </w:r>
      <w:r>
        <w:rPr>
          <w:spacing w:val="-1"/>
          <w:sz w:val="24"/>
        </w:rPr>
        <w:t xml:space="preserve"> </w:t>
      </w:r>
      <w:r>
        <w:rPr>
          <w:sz w:val="24"/>
        </w:rPr>
        <w:t>preparation.</w:t>
      </w:r>
    </w:p>
    <w:p>
      <w:pPr>
        <w:pStyle w:val="13"/>
        <w:numPr>
          <w:ilvl w:val="0"/>
          <w:numId w:val="8"/>
        </w:numPr>
        <w:tabs>
          <w:tab w:val="left" w:pos="1800"/>
          <w:tab w:val="left" w:pos="1801"/>
          <w:tab w:val="clear" w:pos="425"/>
        </w:tabs>
        <w:spacing w:before="8" w:line="295" w:lineRule="auto"/>
        <w:ind w:left="1507" w:right="788" w:hanging="260"/>
        <w:jc w:val="left"/>
        <w:rPr>
          <w:sz w:val="24"/>
        </w:rPr>
      </w:pPr>
      <w:r>
        <w:rPr>
          <w:sz w:val="24"/>
        </w:rPr>
        <w:t>Identified</w:t>
      </w:r>
      <w:r>
        <w:rPr>
          <w:spacing w:val="37"/>
          <w:sz w:val="24"/>
        </w:rPr>
        <w:t xml:space="preserve"> </w:t>
      </w:r>
      <w:r>
        <w:rPr>
          <w:sz w:val="24"/>
        </w:rPr>
        <w:t>key</w:t>
      </w:r>
      <w:r>
        <w:rPr>
          <w:spacing w:val="37"/>
          <w:sz w:val="24"/>
        </w:rPr>
        <w:t xml:space="preserve"> </w:t>
      </w:r>
      <w:r>
        <w:rPr>
          <w:sz w:val="24"/>
        </w:rPr>
        <w:t>needs</w:t>
      </w:r>
      <w:r>
        <w:rPr>
          <w:spacing w:val="38"/>
          <w:sz w:val="24"/>
        </w:rPr>
        <w:t xml:space="preserve"> </w:t>
      </w:r>
      <w:r>
        <w:rPr>
          <w:sz w:val="24"/>
        </w:rPr>
        <w:t>such</w:t>
      </w:r>
      <w:r>
        <w:rPr>
          <w:spacing w:val="37"/>
          <w:sz w:val="24"/>
        </w:rPr>
        <w:t xml:space="preserve"> </w:t>
      </w:r>
      <w:r>
        <w:rPr>
          <w:sz w:val="24"/>
        </w:rPr>
        <w:t>as</w:t>
      </w:r>
      <w:r>
        <w:rPr>
          <w:spacing w:val="38"/>
          <w:sz w:val="24"/>
        </w:rPr>
        <w:t xml:space="preserve"> </w:t>
      </w:r>
      <w:r>
        <w:rPr>
          <w:sz w:val="24"/>
        </w:rPr>
        <w:t>personalized</w:t>
      </w:r>
      <w:r>
        <w:rPr>
          <w:spacing w:val="37"/>
          <w:sz w:val="24"/>
        </w:rPr>
        <w:t xml:space="preserve"> </w:t>
      </w:r>
      <w:r>
        <w:rPr>
          <w:sz w:val="24"/>
        </w:rPr>
        <w:t>guidance,</w:t>
      </w:r>
      <w:r>
        <w:rPr>
          <w:spacing w:val="38"/>
          <w:sz w:val="24"/>
        </w:rPr>
        <w:t xml:space="preserve"> </w:t>
      </w:r>
      <w:r>
        <w:rPr>
          <w:sz w:val="24"/>
        </w:rPr>
        <w:t>reliable</w:t>
      </w:r>
      <w:r>
        <w:rPr>
          <w:spacing w:val="37"/>
          <w:sz w:val="24"/>
        </w:rPr>
        <w:t xml:space="preserve"> </w:t>
      </w:r>
      <w:r>
        <w:rPr>
          <w:sz w:val="24"/>
        </w:rPr>
        <w:t>job</w:t>
      </w:r>
      <w:r>
        <w:rPr>
          <w:spacing w:val="39"/>
          <w:sz w:val="24"/>
        </w:rPr>
        <w:t xml:space="preserve"> </w:t>
      </w:r>
      <w:r>
        <w:rPr>
          <w:sz w:val="24"/>
        </w:rPr>
        <w:t>market</w:t>
      </w:r>
      <w:r>
        <w:rPr>
          <w:spacing w:val="-57"/>
          <w:sz w:val="24"/>
        </w:rPr>
        <w:t xml:space="preserve"> </w:t>
      </w:r>
      <w:r>
        <w:rPr>
          <w:sz w:val="24"/>
        </w:rPr>
        <w:t>updates,</w:t>
      </w:r>
      <w:r>
        <w:rPr>
          <w:spacing w:val="-1"/>
          <w:sz w:val="24"/>
        </w:rPr>
        <w:t xml:space="preserve"> </w:t>
      </w:r>
      <w:r>
        <w:rPr>
          <w:sz w:val="24"/>
        </w:rPr>
        <w:t>and access</w:t>
      </w:r>
      <w:r>
        <w:rPr>
          <w:spacing w:val="-1"/>
          <w:sz w:val="24"/>
        </w:rPr>
        <w:t xml:space="preserve"> </w:t>
      </w:r>
      <w:r>
        <w:rPr>
          <w:sz w:val="24"/>
        </w:rPr>
        <w:t>to experienced mentors.</w:t>
      </w:r>
    </w:p>
    <w:p>
      <w:pPr>
        <w:pStyle w:val="6"/>
        <w:spacing w:before="1"/>
        <w:ind w:firstLine="879" w:firstLineChars="293"/>
        <w:rPr>
          <w:sz w:val="30"/>
        </w:rPr>
      </w:pPr>
    </w:p>
    <w:p>
      <w:pPr>
        <w:pStyle w:val="3"/>
        <w:tabs>
          <w:tab w:val="left" w:pos="1021"/>
        </w:tabs>
        <w:ind w:left="1106" w:leftChars="339" w:hangingChars="150"/>
      </w:pPr>
      <w:r>
        <w:rPr>
          <w:lang w:val="en-IN"/>
        </w:rPr>
        <w:t xml:space="preserve">1.4.2  </w:t>
      </w:r>
      <w:r>
        <w:t>Tool</w:t>
      </w:r>
      <w:r>
        <w:rPr>
          <w:spacing w:val="-6"/>
        </w:rPr>
        <w:t xml:space="preserve"> </w:t>
      </w:r>
      <w:r>
        <w:t>Evaluation</w:t>
      </w:r>
      <w:r>
        <w:rPr>
          <w:spacing w:val="-6"/>
        </w:rPr>
        <w:t xml:space="preserve"> </w:t>
      </w:r>
      <w:r>
        <w:t>for</w:t>
      </w:r>
      <w:r>
        <w:rPr>
          <w:spacing w:val="-10"/>
        </w:rPr>
        <w:t xml:space="preserve"> </w:t>
      </w:r>
      <w:r>
        <w:t>Enhanced</w:t>
      </w:r>
      <w:r>
        <w:rPr>
          <w:spacing w:val="-6"/>
        </w:rPr>
        <w:t xml:space="preserve"> </w:t>
      </w:r>
      <w:r>
        <w:t>Functionality</w:t>
      </w:r>
    </w:p>
    <w:p/>
    <w:p>
      <w:pPr>
        <w:pStyle w:val="13"/>
        <w:numPr>
          <w:ilvl w:val="0"/>
          <w:numId w:val="9"/>
        </w:numPr>
        <w:tabs>
          <w:tab w:val="left" w:pos="1800"/>
          <w:tab w:val="left" w:pos="1801"/>
          <w:tab w:val="clear" w:pos="425"/>
        </w:tabs>
        <w:spacing w:before="1" w:line="292" w:lineRule="auto"/>
        <w:ind w:left="1507" w:right="784" w:hanging="260"/>
        <w:jc w:val="left"/>
        <w:rPr>
          <w:sz w:val="24"/>
        </w:rPr>
      </w:pPr>
      <w:r>
        <w:rPr>
          <w:sz w:val="24"/>
        </w:rPr>
        <w:t>Google</w:t>
      </w:r>
      <w:r>
        <w:rPr>
          <w:spacing w:val="15"/>
          <w:sz w:val="24"/>
        </w:rPr>
        <w:t xml:space="preserve"> </w:t>
      </w:r>
      <w:r>
        <w:rPr>
          <w:sz w:val="24"/>
        </w:rPr>
        <w:t>News</w:t>
      </w:r>
      <w:r>
        <w:rPr>
          <w:spacing w:val="-1"/>
          <w:sz w:val="24"/>
        </w:rPr>
        <w:t xml:space="preserve"> </w:t>
      </w:r>
      <w:r>
        <w:rPr>
          <w:sz w:val="24"/>
        </w:rPr>
        <w:t>API</w:t>
      </w:r>
      <w:r>
        <w:rPr>
          <w:spacing w:val="17"/>
          <w:sz w:val="24"/>
        </w:rPr>
        <w:t xml:space="preserve"> </w:t>
      </w:r>
      <w:r>
        <w:rPr>
          <w:sz w:val="24"/>
        </w:rPr>
        <w:t>was</w:t>
      </w:r>
      <w:r>
        <w:rPr>
          <w:spacing w:val="17"/>
          <w:sz w:val="24"/>
        </w:rPr>
        <w:t xml:space="preserve"> </w:t>
      </w:r>
      <w:r>
        <w:rPr>
          <w:sz w:val="24"/>
        </w:rPr>
        <w:t>evaluated</w:t>
      </w:r>
      <w:r>
        <w:rPr>
          <w:spacing w:val="16"/>
          <w:sz w:val="24"/>
        </w:rPr>
        <w:t xml:space="preserve"> </w:t>
      </w:r>
      <w:r>
        <w:rPr>
          <w:sz w:val="24"/>
        </w:rPr>
        <w:t>for</w:t>
      </w:r>
      <w:r>
        <w:rPr>
          <w:spacing w:val="15"/>
          <w:sz w:val="24"/>
        </w:rPr>
        <w:t xml:space="preserve"> </w:t>
      </w:r>
      <w:r>
        <w:rPr>
          <w:sz w:val="24"/>
        </w:rPr>
        <w:t>fetching</w:t>
      </w:r>
      <w:r>
        <w:rPr>
          <w:spacing w:val="17"/>
          <w:sz w:val="24"/>
        </w:rPr>
        <w:t xml:space="preserve"> </w:t>
      </w:r>
      <w:r>
        <w:rPr>
          <w:sz w:val="24"/>
        </w:rPr>
        <w:t>real-time</w:t>
      </w:r>
      <w:r>
        <w:rPr>
          <w:spacing w:val="17"/>
          <w:sz w:val="24"/>
        </w:rPr>
        <w:t xml:space="preserve"> </w:t>
      </w:r>
      <w:r>
        <w:rPr>
          <w:sz w:val="24"/>
        </w:rPr>
        <w:t>job</w:t>
      </w:r>
      <w:r>
        <w:rPr>
          <w:spacing w:val="17"/>
          <w:sz w:val="24"/>
        </w:rPr>
        <w:t xml:space="preserve"> </w:t>
      </w:r>
      <w:r>
        <w:rPr>
          <w:sz w:val="24"/>
        </w:rPr>
        <w:t>market</w:t>
      </w:r>
      <w:r>
        <w:rPr>
          <w:spacing w:val="17"/>
          <w:sz w:val="24"/>
        </w:rPr>
        <w:t xml:space="preserve"> </w:t>
      </w:r>
      <w:r>
        <w:rPr>
          <w:sz w:val="24"/>
        </w:rPr>
        <w:t>trends</w:t>
      </w:r>
      <w:r>
        <w:rPr>
          <w:spacing w:val="-57"/>
          <w:sz w:val="24"/>
        </w:rPr>
        <w:t xml:space="preserve"> </w:t>
      </w:r>
      <w:r>
        <w:rPr>
          <w:sz w:val="24"/>
        </w:rPr>
        <w:t>and</w:t>
      </w:r>
      <w:r>
        <w:rPr>
          <w:spacing w:val="-1"/>
          <w:sz w:val="24"/>
        </w:rPr>
        <w:t xml:space="preserve"> </w:t>
      </w:r>
      <w:r>
        <w:rPr>
          <w:sz w:val="24"/>
        </w:rPr>
        <w:t>relevant industry updates.</w:t>
      </w:r>
    </w:p>
    <w:p>
      <w:pPr>
        <w:pStyle w:val="13"/>
        <w:numPr>
          <w:ilvl w:val="0"/>
          <w:numId w:val="9"/>
        </w:numPr>
        <w:tabs>
          <w:tab w:val="left" w:pos="1800"/>
          <w:tab w:val="left" w:pos="1801"/>
          <w:tab w:val="clear" w:pos="425"/>
        </w:tabs>
        <w:spacing w:before="10" w:line="292" w:lineRule="auto"/>
        <w:ind w:left="1507" w:right="787" w:hanging="260"/>
        <w:jc w:val="left"/>
        <w:rPr>
          <w:sz w:val="24"/>
        </w:rPr>
      </w:pPr>
      <w:r>
        <w:rPr>
          <w:sz w:val="24"/>
        </w:rPr>
        <w:t>NLP</w:t>
      </w:r>
      <w:r>
        <w:rPr>
          <w:spacing w:val="28"/>
          <w:sz w:val="24"/>
        </w:rPr>
        <w:t xml:space="preserve"> </w:t>
      </w:r>
      <w:r>
        <w:rPr>
          <w:sz w:val="24"/>
        </w:rPr>
        <w:t>models</w:t>
      </w:r>
      <w:r>
        <w:rPr>
          <w:spacing w:val="36"/>
          <w:sz w:val="24"/>
        </w:rPr>
        <w:t xml:space="preserve"> </w:t>
      </w:r>
      <w:r>
        <w:rPr>
          <w:sz w:val="24"/>
        </w:rPr>
        <w:t>were</w:t>
      </w:r>
      <w:r>
        <w:rPr>
          <w:spacing w:val="34"/>
          <w:sz w:val="24"/>
        </w:rPr>
        <w:t xml:space="preserve"> </w:t>
      </w:r>
      <w:r>
        <w:rPr>
          <w:sz w:val="24"/>
        </w:rPr>
        <w:t>considered</w:t>
      </w:r>
      <w:r>
        <w:rPr>
          <w:spacing w:val="36"/>
          <w:sz w:val="24"/>
        </w:rPr>
        <w:t xml:space="preserve"> </w:t>
      </w:r>
      <w:r>
        <w:rPr>
          <w:sz w:val="24"/>
        </w:rPr>
        <w:t>for</w:t>
      </w:r>
      <w:r>
        <w:rPr>
          <w:spacing w:val="34"/>
          <w:sz w:val="24"/>
        </w:rPr>
        <w:t xml:space="preserve"> </w:t>
      </w:r>
      <w:r>
        <w:rPr>
          <w:sz w:val="24"/>
        </w:rPr>
        <w:t>sentiment</w:t>
      </w:r>
      <w:r>
        <w:rPr>
          <w:spacing w:val="36"/>
          <w:sz w:val="24"/>
        </w:rPr>
        <w:t xml:space="preserve"> </w:t>
      </w:r>
      <w:r>
        <w:rPr>
          <w:sz w:val="24"/>
        </w:rPr>
        <w:t>analysis</w:t>
      </w:r>
      <w:r>
        <w:rPr>
          <w:spacing w:val="36"/>
          <w:sz w:val="24"/>
        </w:rPr>
        <w:t xml:space="preserve"> </w:t>
      </w:r>
      <w:r>
        <w:rPr>
          <w:sz w:val="24"/>
        </w:rPr>
        <w:t>and</w:t>
      </w:r>
      <w:r>
        <w:rPr>
          <w:spacing w:val="36"/>
          <w:sz w:val="24"/>
        </w:rPr>
        <w:t xml:space="preserve"> </w:t>
      </w:r>
      <w:r>
        <w:rPr>
          <w:sz w:val="24"/>
        </w:rPr>
        <w:t>extracting</w:t>
      </w:r>
      <w:r>
        <w:rPr>
          <w:spacing w:val="-57"/>
          <w:sz w:val="24"/>
        </w:rPr>
        <w:t xml:space="preserve"> </w:t>
      </w:r>
      <w:r>
        <w:rPr>
          <w:sz w:val="24"/>
        </w:rPr>
        <w:t>meaningful</w:t>
      </w:r>
      <w:r>
        <w:rPr>
          <w:spacing w:val="-2"/>
          <w:sz w:val="24"/>
        </w:rPr>
        <w:t xml:space="preserve"> </w:t>
      </w:r>
      <w:r>
        <w:rPr>
          <w:sz w:val="24"/>
        </w:rPr>
        <w:t>feedback</w:t>
      </w:r>
      <w:r>
        <w:rPr>
          <w:spacing w:val="1"/>
          <w:sz w:val="24"/>
        </w:rPr>
        <w:t xml:space="preserve"> </w:t>
      </w:r>
      <w:r>
        <w:rPr>
          <w:sz w:val="24"/>
        </w:rPr>
        <w:t>from</w:t>
      </w:r>
      <w:r>
        <w:rPr>
          <w:spacing w:val="-1"/>
          <w:sz w:val="24"/>
        </w:rPr>
        <w:t xml:space="preserve"> </w:t>
      </w:r>
      <w:r>
        <w:rPr>
          <w:sz w:val="24"/>
        </w:rPr>
        <w:t>user-contributed</w:t>
      </w:r>
      <w:r>
        <w:rPr>
          <w:spacing w:val="-1"/>
          <w:sz w:val="24"/>
        </w:rPr>
        <w:t xml:space="preserve"> </w:t>
      </w:r>
      <w:r>
        <w:rPr>
          <w:sz w:val="24"/>
        </w:rPr>
        <w:t>interview</w:t>
      </w:r>
      <w:r>
        <w:rPr>
          <w:spacing w:val="-2"/>
          <w:sz w:val="24"/>
        </w:rPr>
        <w:t xml:space="preserve"> </w:t>
      </w:r>
      <w:r>
        <w:rPr>
          <w:sz w:val="24"/>
        </w:rPr>
        <w:t>experiences.</w:t>
      </w:r>
    </w:p>
    <w:p>
      <w:pPr>
        <w:pStyle w:val="6"/>
        <w:spacing w:before="6"/>
        <w:rPr>
          <w:sz w:val="27"/>
        </w:rPr>
      </w:pPr>
    </w:p>
    <w:p>
      <w:pPr>
        <w:pStyle w:val="3"/>
        <w:tabs>
          <w:tab w:val="left" w:pos="1021"/>
        </w:tabs>
        <w:ind w:left="361" w:hangingChars="150"/>
      </w:pPr>
      <w:r>
        <w:rPr>
          <w:lang w:val="en-IN"/>
        </w:rPr>
        <w:t xml:space="preserve">           1.4.3  </w:t>
      </w:r>
      <w:r>
        <w:t>Data-Driven,</w:t>
      </w:r>
      <w:r>
        <w:rPr>
          <w:spacing w:val="-6"/>
        </w:rPr>
        <w:t xml:space="preserve"> </w:t>
      </w:r>
      <w:r>
        <w:t>User-Centric</w:t>
      </w:r>
      <w:r>
        <w:rPr>
          <w:spacing w:val="-5"/>
        </w:rPr>
        <w:t xml:space="preserve"> </w:t>
      </w:r>
      <w:r>
        <w:t>Development</w:t>
      </w:r>
    </w:p>
    <w:p>
      <w:pPr>
        <w:ind w:left="1531"/>
      </w:pPr>
    </w:p>
    <w:p>
      <w:pPr>
        <w:pStyle w:val="13"/>
        <w:numPr>
          <w:ilvl w:val="0"/>
          <w:numId w:val="10"/>
        </w:numPr>
        <w:tabs>
          <w:tab w:val="left" w:pos="1800"/>
          <w:tab w:val="left" w:pos="1801"/>
          <w:tab w:val="clear" w:pos="425"/>
        </w:tabs>
        <w:spacing w:line="292" w:lineRule="auto"/>
        <w:ind w:left="1531" w:right="782" w:hanging="260"/>
        <w:jc w:val="left"/>
        <w:rPr>
          <w:sz w:val="24"/>
        </w:rPr>
      </w:pPr>
      <w:r>
        <w:rPr>
          <w:sz w:val="24"/>
        </w:rPr>
        <w:t>Combined</w:t>
      </w:r>
      <w:r>
        <w:rPr>
          <w:spacing w:val="7"/>
          <w:sz w:val="24"/>
        </w:rPr>
        <w:t xml:space="preserve"> </w:t>
      </w:r>
      <w:r>
        <w:rPr>
          <w:sz w:val="24"/>
        </w:rPr>
        <w:t>insights</w:t>
      </w:r>
      <w:r>
        <w:rPr>
          <w:spacing w:val="9"/>
          <w:sz w:val="24"/>
        </w:rPr>
        <w:t xml:space="preserve"> </w:t>
      </w:r>
      <w:r>
        <w:rPr>
          <w:sz w:val="24"/>
        </w:rPr>
        <w:t>from</w:t>
      </w:r>
      <w:r>
        <w:rPr>
          <w:spacing w:val="7"/>
          <w:sz w:val="24"/>
        </w:rPr>
        <w:t xml:space="preserve"> </w:t>
      </w:r>
      <w:r>
        <w:rPr>
          <w:sz w:val="24"/>
        </w:rPr>
        <w:t>field</w:t>
      </w:r>
      <w:r>
        <w:rPr>
          <w:spacing w:val="8"/>
          <w:sz w:val="24"/>
        </w:rPr>
        <w:t xml:space="preserve"> </w:t>
      </w:r>
      <w:r>
        <w:rPr>
          <w:sz w:val="24"/>
        </w:rPr>
        <w:t>studies</w:t>
      </w:r>
      <w:r>
        <w:rPr>
          <w:spacing w:val="8"/>
          <w:sz w:val="24"/>
        </w:rPr>
        <w:t xml:space="preserve"> </w:t>
      </w:r>
      <w:r>
        <w:rPr>
          <w:sz w:val="24"/>
        </w:rPr>
        <w:t>and</w:t>
      </w:r>
      <w:r>
        <w:rPr>
          <w:spacing w:val="7"/>
          <w:sz w:val="24"/>
        </w:rPr>
        <w:t xml:space="preserve"> </w:t>
      </w:r>
      <w:r>
        <w:rPr>
          <w:sz w:val="24"/>
        </w:rPr>
        <w:t>technical</w:t>
      </w:r>
      <w:r>
        <w:rPr>
          <w:spacing w:val="8"/>
          <w:sz w:val="24"/>
        </w:rPr>
        <w:t xml:space="preserve"> </w:t>
      </w:r>
      <w:r>
        <w:rPr>
          <w:sz w:val="24"/>
        </w:rPr>
        <w:t>evaluations</w:t>
      </w:r>
      <w:r>
        <w:rPr>
          <w:spacing w:val="9"/>
          <w:sz w:val="24"/>
        </w:rPr>
        <w:t xml:space="preserve"> </w:t>
      </w:r>
      <w:r>
        <w:rPr>
          <w:sz w:val="24"/>
        </w:rPr>
        <w:t>to</w:t>
      </w:r>
      <w:r>
        <w:rPr>
          <w:spacing w:val="15"/>
          <w:sz w:val="24"/>
        </w:rPr>
        <w:t xml:space="preserve"> </w:t>
      </w:r>
      <w:r>
        <w:rPr>
          <w:sz w:val="24"/>
        </w:rPr>
        <w:t>create</w:t>
      </w:r>
      <w:r>
        <w:rPr>
          <w:spacing w:val="10"/>
          <w:sz w:val="24"/>
        </w:rPr>
        <w:t xml:space="preserve"> </w:t>
      </w:r>
      <w:r>
        <w:rPr>
          <w:sz w:val="24"/>
        </w:rPr>
        <w:t>a</w:t>
      </w:r>
      <w:r>
        <w:rPr>
          <w:spacing w:val="-57"/>
          <w:sz w:val="24"/>
        </w:rPr>
        <w:t xml:space="preserve"> </w:t>
      </w:r>
      <w:r>
        <w:rPr>
          <w:sz w:val="24"/>
        </w:rPr>
        <w:t>solution</w:t>
      </w:r>
      <w:r>
        <w:rPr>
          <w:spacing w:val="-1"/>
          <w:sz w:val="24"/>
        </w:rPr>
        <w:t xml:space="preserve"> </w:t>
      </w:r>
      <w:r>
        <w:rPr>
          <w:sz w:val="24"/>
        </w:rPr>
        <w:t>that precisely addresses</w:t>
      </w:r>
      <w:r>
        <w:rPr>
          <w:spacing w:val="-2"/>
          <w:sz w:val="24"/>
        </w:rPr>
        <w:t xml:space="preserve"> </w:t>
      </w:r>
      <w:r>
        <w:rPr>
          <w:sz w:val="24"/>
        </w:rPr>
        <w:t>user needs.</w:t>
      </w:r>
    </w:p>
    <w:p>
      <w:pPr>
        <w:pStyle w:val="13"/>
        <w:numPr>
          <w:ilvl w:val="0"/>
          <w:numId w:val="10"/>
        </w:numPr>
        <w:tabs>
          <w:tab w:val="left" w:pos="1800"/>
          <w:tab w:val="left" w:pos="1801"/>
          <w:tab w:val="clear" w:pos="425"/>
        </w:tabs>
        <w:spacing w:before="10" w:line="292" w:lineRule="auto"/>
        <w:ind w:left="1531" w:right="788" w:hanging="260"/>
        <w:jc w:val="left"/>
        <w:rPr>
          <w:sz w:val="24"/>
        </w:rPr>
      </w:pPr>
      <w:r>
        <w:rPr>
          <w:sz w:val="24"/>
        </w:rPr>
        <w:t>Integrated</w:t>
      </w:r>
      <w:r>
        <w:rPr>
          <w:spacing w:val="-7"/>
          <w:sz w:val="24"/>
        </w:rPr>
        <w:t xml:space="preserve"> </w:t>
      </w:r>
      <w:r>
        <w:rPr>
          <w:sz w:val="24"/>
        </w:rPr>
        <w:t>tools</w:t>
      </w:r>
      <w:r>
        <w:rPr>
          <w:spacing w:val="-8"/>
          <w:sz w:val="24"/>
        </w:rPr>
        <w:t xml:space="preserve"> </w:t>
      </w:r>
      <w:r>
        <w:rPr>
          <w:sz w:val="24"/>
        </w:rPr>
        <w:t>ensure</w:t>
      </w:r>
      <w:r>
        <w:rPr>
          <w:spacing w:val="-9"/>
          <w:sz w:val="24"/>
        </w:rPr>
        <w:t xml:space="preserve"> </w:t>
      </w:r>
      <w:r>
        <w:rPr>
          <w:sz w:val="24"/>
        </w:rPr>
        <w:t>curated</w:t>
      </w:r>
      <w:r>
        <w:rPr>
          <w:spacing w:val="-6"/>
          <w:sz w:val="24"/>
        </w:rPr>
        <w:t xml:space="preserve"> </w:t>
      </w:r>
      <w:r>
        <w:rPr>
          <w:sz w:val="24"/>
        </w:rPr>
        <w:t>content</w:t>
      </w:r>
      <w:r>
        <w:rPr>
          <w:spacing w:val="-8"/>
          <w:sz w:val="24"/>
        </w:rPr>
        <w:t xml:space="preserve"> </w:t>
      </w:r>
      <w:r>
        <w:rPr>
          <w:sz w:val="24"/>
        </w:rPr>
        <w:t>delivery,</w:t>
      </w:r>
      <w:r>
        <w:rPr>
          <w:spacing w:val="-7"/>
          <w:sz w:val="24"/>
        </w:rPr>
        <w:t xml:space="preserve"> </w:t>
      </w:r>
      <w:r>
        <w:rPr>
          <w:sz w:val="24"/>
        </w:rPr>
        <w:t>timely</w:t>
      </w:r>
      <w:r>
        <w:rPr>
          <w:spacing w:val="-8"/>
          <w:sz w:val="24"/>
        </w:rPr>
        <w:t xml:space="preserve"> </w:t>
      </w:r>
      <w:r>
        <w:rPr>
          <w:sz w:val="24"/>
        </w:rPr>
        <w:t>job</w:t>
      </w:r>
      <w:r>
        <w:rPr>
          <w:spacing w:val="-8"/>
          <w:sz w:val="24"/>
        </w:rPr>
        <w:t xml:space="preserve"> </w:t>
      </w:r>
      <w:r>
        <w:rPr>
          <w:sz w:val="24"/>
        </w:rPr>
        <w:t>market</w:t>
      </w:r>
      <w:r>
        <w:rPr>
          <w:spacing w:val="-6"/>
          <w:sz w:val="24"/>
        </w:rPr>
        <w:t xml:space="preserve"> </w:t>
      </w:r>
      <w:r>
        <w:rPr>
          <w:sz w:val="24"/>
        </w:rPr>
        <w:t>updates,</w:t>
      </w:r>
      <w:r>
        <w:rPr>
          <w:spacing w:val="-57"/>
          <w:sz w:val="24"/>
        </w:rPr>
        <w:t xml:space="preserve"> </w:t>
      </w:r>
      <w:r>
        <w:rPr>
          <w:sz w:val="24"/>
        </w:rPr>
        <w:t>and</w:t>
      </w:r>
      <w:r>
        <w:rPr>
          <w:spacing w:val="-1"/>
          <w:sz w:val="24"/>
        </w:rPr>
        <w:t xml:space="preserve"> </w:t>
      </w:r>
      <w:r>
        <w:rPr>
          <w:sz w:val="24"/>
        </w:rPr>
        <w:t>actionable user</w:t>
      </w:r>
      <w:r>
        <w:rPr>
          <w:spacing w:val="-1"/>
          <w:sz w:val="24"/>
        </w:rPr>
        <w:t xml:space="preserve"> </w:t>
      </w:r>
      <w:r>
        <w:rPr>
          <w:sz w:val="24"/>
        </w:rPr>
        <w:t>feedback, all</w:t>
      </w:r>
      <w:r>
        <w:rPr>
          <w:spacing w:val="-1"/>
          <w:sz w:val="24"/>
        </w:rPr>
        <w:t xml:space="preserve"> </w:t>
      </w:r>
      <w:r>
        <w:rPr>
          <w:sz w:val="24"/>
        </w:rPr>
        <w:t>within a</w:t>
      </w:r>
      <w:r>
        <w:rPr>
          <w:spacing w:val="-2"/>
          <w:sz w:val="24"/>
        </w:rPr>
        <w:t xml:space="preserve"> </w:t>
      </w:r>
      <w:r>
        <w:rPr>
          <w:sz w:val="24"/>
        </w:rPr>
        <w:t>single</w:t>
      </w:r>
      <w:r>
        <w:rPr>
          <w:spacing w:val="-1"/>
          <w:sz w:val="24"/>
        </w:rPr>
        <w:t xml:space="preserve"> </w:t>
      </w:r>
      <w:r>
        <w:rPr>
          <w:sz w:val="24"/>
        </w:rPr>
        <w:t>platform.</w:t>
      </w:r>
    </w:p>
    <w:p>
      <w:pPr>
        <w:pStyle w:val="6"/>
        <w:spacing w:before="5"/>
        <w:rPr>
          <w:sz w:val="30"/>
        </w:rPr>
      </w:pPr>
    </w:p>
    <w:p>
      <w:pPr>
        <w:pStyle w:val="3"/>
        <w:tabs>
          <w:tab w:val="left" w:pos="1021"/>
        </w:tabs>
        <w:ind w:left="358" w:hanging="354" w:hangingChars="150"/>
        <w:rPr>
          <w:spacing w:val="-1"/>
        </w:rPr>
      </w:pPr>
      <w:r>
        <w:rPr>
          <w:spacing w:val="-2"/>
          <w:lang w:val="en-IN"/>
        </w:rPr>
        <w:t xml:space="preserve">            1.4.4  </w:t>
      </w:r>
      <w:r>
        <w:rPr>
          <w:spacing w:val="-2"/>
        </w:rPr>
        <w:t>Tailored Solutions</w:t>
      </w:r>
      <w:r>
        <w:t xml:space="preserve"> </w:t>
      </w:r>
      <w:r>
        <w:rPr>
          <w:spacing w:val="-2"/>
        </w:rPr>
        <w:t>through</w:t>
      </w:r>
      <w:r>
        <w:rPr>
          <w:spacing w:val="-13"/>
        </w:rPr>
        <w:t xml:space="preserve"> </w:t>
      </w:r>
      <w:r>
        <w:rPr>
          <w:spacing w:val="-1"/>
        </w:rPr>
        <w:t>Advanced</w:t>
      </w:r>
      <w:r>
        <w:rPr>
          <w:spacing w:val="-5"/>
        </w:rPr>
        <w:t xml:space="preserve"> </w:t>
      </w:r>
      <w:r>
        <w:rPr>
          <w:spacing w:val="-1"/>
        </w:rPr>
        <w:t>Technologies</w:t>
      </w:r>
    </w:p>
    <w:p/>
    <w:p>
      <w:pPr>
        <w:pStyle w:val="13"/>
        <w:numPr>
          <w:ilvl w:val="0"/>
          <w:numId w:val="11"/>
        </w:numPr>
        <w:tabs>
          <w:tab w:val="left" w:pos="1801"/>
          <w:tab w:val="clear" w:pos="425"/>
        </w:tabs>
        <w:spacing w:line="292" w:lineRule="auto"/>
        <w:ind w:left="1507" w:right="784" w:hanging="260"/>
        <w:rPr>
          <w:sz w:val="24"/>
        </w:rPr>
      </w:pPr>
      <w:r>
        <w:rPr>
          <w:sz w:val="24"/>
        </w:rPr>
        <w:t>Implemented AI-driven tools to deliver content based on individual user</w:t>
      </w:r>
      <w:r>
        <w:rPr>
          <w:spacing w:val="1"/>
          <w:sz w:val="24"/>
        </w:rPr>
        <w:t xml:space="preserve"> </w:t>
      </w:r>
      <w:r>
        <w:rPr>
          <w:sz w:val="24"/>
        </w:rPr>
        <w:t>profiles,</w:t>
      </w:r>
      <w:r>
        <w:rPr>
          <w:spacing w:val="-2"/>
          <w:sz w:val="24"/>
        </w:rPr>
        <w:t xml:space="preserve"> </w:t>
      </w:r>
      <w:r>
        <w:rPr>
          <w:sz w:val="24"/>
        </w:rPr>
        <w:t>offering personalized insights</w:t>
      </w:r>
      <w:r>
        <w:rPr>
          <w:spacing w:val="-1"/>
          <w:sz w:val="24"/>
        </w:rPr>
        <w:t xml:space="preserve"> </w:t>
      </w:r>
      <w:r>
        <w:rPr>
          <w:sz w:val="24"/>
        </w:rPr>
        <w:t>and mentorship.</w:t>
      </w:r>
    </w:p>
    <w:p>
      <w:pPr>
        <w:pStyle w:val="13"/>
        <w:numPr>
          <w:ilvl w:val="0"/>
          <w:numId w:val="11"/>
        </w:numPr>
        <w:tabs>
          <w:tab w:val="left" w:pos="1801"/>
          <w:tab w:val="clear" w:pos="425"/>
        </w:tabs>
        <w:spacing w:before="10" w:line="295" w:lineRule="auto"/>
        <w:ind w:left="1507" w:right="784" w:hanging="260"/>
        <w:rPr>
          <w:sz w:val="24"/>
        </w:rPr>
      </w:pPr>
      <w:r>
        <w:rPr>
          <w:sz w:val="24"/>
        </w:rPr>
        <w:t>Ensures a seamless blend of real-time updates, mentor interactions, and</w:t>
      </w:r>
      <w:r>
        <w:rPr>
          <w:spacing w:val="1"/>
          <w:sz w:val="24"/>
        </w:rPr>
        <w:t xml:space="preserve"> </w:t>
      </w:r>
      <w:r>
        <w:rPr>
          <w:sz w:val="24"/>
        </w:rPr>
        <w:t>data-driven</w:t>
      </w:r>
      <w:r>
        <w:rPr>
          <w:spacing w:val="-8"/>
          <w:sz w:val="24"/>
        </w:rPr>
        <w:t xml:space="preserve"> </w:t>
      </w:r>
      <w:r>
        <w:rPr>
          <w:sz w:val="24"/>
        </w:rPr>
        <w:t>guidance,</w:t>
      </w:r>
      <w:r>
        <w:rPr>
          <w:spacing w:val="-10"/>
          <w:sz w:val="24"/>
        </w:rPr>
        <w:t xml:space="preserve"> </w:t>
      </w:r>
      <w:r>
        <w:rPr>
          <w:sz w:val="24"/>
        </w:rPr>
        <w:t>bridging</w:t>
      </w:r>
      <w:r>
        <w:rPr>
          <w:spacing w:val="-9"/>
          <w:sz w:val="24"/>
        </w:rPr>
        <w:t xml:space="preserve"> </w:t>
      </w:r>
      <w:r>
        <w:rPr>
          <w:sz w:val="24"/>
        </w:rPr>
        <w:t>the</w:t>
      </w:r>
      <w:r>
        <w:rPr>
          <w:spacing w:val="-10"/>
          <w:sz w:val="24"/>
        </w:rPr>
        <w:t xml:space="preserve"> </w:t>
      </w:r>
      <w:r>
        <w:rPr>
          <w:sz w:val="24"/>
        </w:rPr>
        <w:t>gap</w:t>
      </w:r>
      <w:r>
        <w:rPr>
          <w:spacing w:val="-7"/>
          <w:sz w:val="24"/>
        </w:rPr>
        <w:t xml:space="preserve"> </w:t>
      </w:r>
      <w:r>
        <w:rPr>
          <w:sz w:val="24"/>
        </w:rPr>
        <w:t>between</w:t>
      </w:r>
      <w:r>
        <w:rPr>
          <w:spacing w:val="-7"/>
          <w:sz w:val="24"/>
        </w:rPr>
        <w:t xml:space="preserve"> </w:t>
      </w:r>
      <w:r>
        <w:rPr>
          <w:sz w:val="24"/>
        </w:rPr>
        <w:t>conventional</w:t>
      </w:r>
      <w:r>
        <w:rPr>
          <w:spacing w:val="-9"/>
          <w:sz w:val="24"/>
        </w:rPr>
        <w:t xml:space="preserve"> </w:t>
      </w:r>
      <w:r>
        <w:rPr>
          <w:sz w:val="24"/>
        </w:rPr>
        <w:t>resources</w:t>
      </w:r>
      <w:r>
        <w:rPr>
          <w:spacing w:val="-7"/>
          <w:sz w:val="24"/>
        </w:rPr>
        <w:t xml:space="preserve"> </w:t>
      </w:r>
      <w:r>
        <w:rPr>
          <w:sz w:val="24"/>
        </w:rPr>
        <w:t>and</w:t>
      </w:r>
      <w:r>
        <w:rPr>
          <w:spacing w:val="-57"/>
          <w:sz w:val="24"/>
        </w:rPr>
        <w:t xml:space="preserve"> </w:t>
      </w:r>
      <w:r>
        <w:rPr>
          <w:sz w:val="24"/>
        </w:rPr>
        <w:t>the</w:t>
      </w:r>
      <w:r>
        <w:rPr>
          <w:spacing w:val="-1"/>
          <w:sz w:val="24"/>
        </w:rPr>
        <w:t xml:space="preserve"> </w:t>
      </w:r>
      <w:r>
        <w:rPr>
          <w:sz w:val="24"/>
        </w:rPr>
        <w:t>latest in</w:t>
      </w:r>
      <w:r>
        <w:rPr>
          <w:spacing w:val="-14"/>
          <w:sz w:val="24"/>
        </w:rPr>
        <w:t xml:space="preserve"> </w:t>
      </w:r>
      <w:r>
        <w:rPr>
          <w:sz w:val="24"/>
        </w:rPr>
        <w:t>AI-driven career preparation.</w:t>
      </w:r>
    </w:p>
    <w:p>
      <w:pPr>
        <w:spacing w:line="295" w:lineRule="auto"/>
        <w:jc w:val="both"/>
        <w:rPr>
          <w:sz w:val="24"/>
        </w:rPr>
        <w:sectPr>
          <w:pgSz w:w="12240" w:h="15840"/>
          <w:pgMar w:top="1360" w:right="1020" w:bottom="1240" w:left="1440" w:header="0" w:footer="1054" w:gutter="0"/>
          <w:cols w:space="720" w:num="1"/>
        </w:sectPr>
      </w:pPr>
    </w:p>
    <w:p>
      <w:pPr>
        <w:pStyle w:val="3"/>
        <w:numPr>
          <w:ilvl w:val="1"/>
          <w:numId w:val="1"/>
        </w:numPr>
        <w:tabs>
          <w:tab w:val="left" w:pos="706"/>
        </w:tabs>
        <w:spacing w:before="79"/>
        <w:ind w:left="303"/>
      </w:pPr>
      <w:r>
        <w:rPr>
          <w:spacing w:val="-1"/>
        </w:rPr>
        <w:t>Brief</w:t>
      </w:r>
      <w:r>
        <w:rPr>
          <w:spacing w:val="-2"/>
        </w:rPr>
        <w:t xml:space="preserve"> </w:t>
      </w:r>
      <w:r>
        <w:rPr>
          <w:spacing w:val="-1"/>
        </w:rPr>
        <w:t>Description</w:t>
      </w:r>
      <w:r>
        <w:t xml:space="preserve"> of</w:t>
      </w:r>
      <w:r>
        <w:rPr>
          <w:spacing w:val="1"/>
        </w:rPr>
        <w:t xml:space="preserve"> </w:t>
      </w:r>
      <w:r>
        <w:t>the</w:t>
      </w:r>
      <w:r>
        <w:rPr>
          <w:spacing w:val="1"/>
        </w:rPr>
        <w:t xml:space="preserve"> </w:t>
      </w:r>
      <w:r>
        <w:t>Solution</w:t>
      </w:r>
      <w:r>
        <w:rPr>
          <w:spacing w:val="-13"/>
        </w:rPr>
        <w:t xml:space="preserve"> </w:t>
      </w:r>
      <w:r>
        <w:t>Approach</w:t>
      </w:r>
    </w:p>
    <w:p>
      <w:pPr>
        <w:pStyle w:val="6"/>
        <w:spacing w:before="10"/>
        <w:rPr>
          <w:b/>
          <w:sz w:val="29"/>
        </w:rPr>
      </w:pPr>
    </w:p>
    <w:p>
      <w:pPr>
        <w:pStyle w:val="6"/>
        <w:spacing w:line="268" w:lineRule="auto"/>
        <w:ind w:right="778"/>
        <w:jc w:val="both"/>
      </w:pPr>
      <w:r>
        <w:t>To</w:t>
      </w:r>
      <w:r>
        <w:rPr>
          <w:spacing w:val="1"/>
        </w:rPr>
        <w:t xml:space="preserve"> </w:t>
      </w:r>
      <w:r>
        <w:t>address</w:t>
      </w:r>
      <w:r>
        <w:rPr>
          <w:spacing w:val="1"/>
        </w:rPr>
        <w:t xml:space="preserve"> </w:t>
      </w:r>
      <w:r>
        <w:t>the</w:t>
      </w:r>
      <w:r>
        <w:rPr>
          <w:spacing w:val="1"/>
        </w:rPr>
        <w:t xml:space="preserve"> </w:t>
      </w:r>
      <w:r>
        <w:t>challenges</w:t>
      </w:r>
      <w:r>
        <w:rPr>
          <w:spacing w:val="1"/>
        </w:rPr>
        <w:t xml:space="preserve"> </w:t>
      </w:r>
      <w:r>
        <w:t>outlined</w:t>
      </w:r>
      <w:r>
        <w:rPr>
          <w:spacing w:val="1"/>
        </w:rPr>
        <w:t xml:space="preserve"> </w:t>
      </w:r>
      <w:r>
        <w:t>in</w:t>
      </w:r>
      <w:r>
        <w:rPr>
          <w:spacing w:val="1"/>
        </w:rPr>
        <w:t xml:space="preserve"> </w:t>
      </w:r>
      <w:r>
        <w:t>the</w:t>
      </w:r>
      <w:r>
        <w:rPr>
          <w:spacing w:val="1"/>
        </w:rPr>
        <w:t xml:space="preserve"> </w:t>
      </w:r>
      <w:r>
        <w:t>problem</w:t>
      </w:r>
      <w:r>
        <w:rPr>
          <w:spacing w:val="1"/>
        </w:rPr>
        <w:t xml:space="preserve"> </w:t>
      </w:r>
      <w:r>
        <w:t>statement,</w:t>
      </w:r>
      <w:r>
        <w:rPr>
          <w:spacing w:val="1"/>
        </w:rPr>
        <w:t xml:space="preserve"> </w:t>
      </w:r>
      <w:r>
        <w:t>a</w:t>
      </w:r>
      <w:r>
        <w:rPr>
          <w:spacing w:val="1"/>
        </w:rPr>
        <w:t xml:space="preserve"> </w:t>
      </w:r>
      <w:r>
        <w:t>comprehensive</w:t>
      </w:r>
      <w:r>
        <w:rPr>
          <w:spacing w:val="1"/>
        </w:rPr>
        <w:t xml:space="preserve"> </w:t>
      </w:r>
      <w:r>
        <w:t>and</w:t>
      </w:r>
      <w:r>
        <w:rPr>
          <w:spacing w:val="1"/>
        </w:rPr>
        <w:t xml:space="preserve"> </w:t>
      </w:r>
      <w:r>
        <w:rPr>
          <w:spacing w:val="-1"/>
        </w:rPr>
        <w:t>innovative</w:t>
      </w:r>
      <w:r>
        <w:rPr>
          <w:spacing w:val="-15"/>
        </w:rPr>
        <w:t xml:space="preserve"> </w:t>
      </w:r>
      <w:r>
        <w:rPr>
          <w:spacing w:val="-1"/>
        </w:rPr>
        <w:t>approach</w:t>
      </w:r>
      <w:r>
        <w:rPr>
          <w:spacing w:val="-15"/>
        </w:rPr>
        <w:t xml:space="preserve"> </w:t>
      </w:r>
      <w:r>
        <w:t>is</w:t>
      </w:r>
      <w:r>
        <w:rPr>
          <w:spacing w:val="-12"/>
        </w:rPr>
        <w:t xml:space="preserve"> </w:t>
      </w:r>
      <w:r>
        <w:t>required</w:t>
      </w:r>
      <w:r>
        <w:rPr>
          <w:spacing w:val="-15"/>
        </w:rPr>
        <w:t xml:space="preserve"> </w:t>
      </w:r>
      <w:r>
        <w:t>that</w:t>
      </w:r>
      <w:r>
        <w:rPr>
          <w:spacing w:val="-12"/>
        </w:rPr>
        <w:t xml:space="preserve"> </w:t>
      </w:r>
      <w:r>
        <w:t>combines</w:t>
      </w:r>
      <w:r>
        <w:rPr>
          <w:spacing w:val="-15"/>
        </w:rPr>
        <w:t xml:space="preserve"> </w:t>
      </w:r>
      <w:r>
        <w:t>technology</w:t>
      </w:r>
      <w:r>
        <w:rPr>
          <w:spacing w:val="-14"/>
        </w:rPr>
        <w:t xml:space="preserve"> </w:t>
      </w:r>
      <w:r>
        <w:t>with</w:t>
      </w:r>
      <w:r>
        <w:rPr>
          <w:spacing w:val="-12"/>
        </w:rPr>
        <w:t xml:space="preserve"> </w:t>
      </w:r>
      <w:r>
        <w:t>personalized</w:t>
      </w:r>
      <w:r>
        <w:rPr>
          <w:spacing w:val="-12"/>
        </w:rPr>
        <w:t xml:space="preserve"> </w:t>
      </w:r>
      <w:r>
        <w:t>resources.</w:t>
      </w:r>
      <w:r>
        <w:rPr>
          <w:spacing w:val="-17"/>
        </w:rPr>
        <w:t xml:space="preserve"> </w:t>
      </w:r>
      <w:r>
        <w:t>The</w:t>
      </w:r>
      <w:r>
        <w:rPr>
          <w:spacing w:val="-58"/>
        </w:rPr>
        <w:t xml:space="preserve"> </w:t>
      </w:r>
      <w:r>
        <w:t>proposed</w:t>
      </w:r>
      <w:r>
        <w:rPr>
          <w:spacing w:val="1"/>
        </w:rPr>
        <w:t xml:space="preserve"> </w:t>
      </w:r>
      <w:r>
        <w:t>solution</w:t>
      </w:r>
      <w:r>
        <w:rPr>
          <w:spacing w:val="1"/>
        </w:rPr>
        <w:t xml:space="preserve"> </w:t>
      </w:r>
      <w:r>
        <w:t>integrates</w:t>
      </w:r>
      <w:r>
        <w:rPr>
          <w:spacing w:val="1"/>
        </w:rPr>
        <w:t xml:space="preserve"> </w:t>
      </w:r>
      <w:r>
        <w:t>AI-driven</w:t>
      </w:r>
      <w:r>
        <w:rPr>
          <w:spacing w:val="1"/>
        </w:rPr>
        <w:t xml:space="preserve"> </w:t>
      </w:r>
      <w:r>
        <w:t>tools,</w:t>
      </w:r>
      <w:r>
        <w:rPr>
          <w:spacing w:val="1"/>
        </w:rPr>
        <w:t xml:space="preserve"> </w:t>
      </w:r>
      <w:r>
        <w:t>real-time</w:t>
      </w:r>
      <w:r>
        <w:rPr>
          <w:spacing w:val="1"/>
        </w:rPr>
        <w:t xml:space="preserve"> </w:t>
      </w:r>
      <w:r>
        <w:t>insights,</w:t>
      </w:r>
      <w:r>
        <w:rPr>
          <w:spacing w:val="1"/>
        </w:rPr>
        <w:t xml:space="preserve"> </w:t>
      </w:r>
      <w:r>
        <w:t>and</w:t>
      </w:r>
      <w:r>
        <w:rPr>
          <w:spacing w:val="1"/>
        </w:rPr>
        <w:t xml:space="preserve"> </w:t>
      </w:r>
      <w:r>
        <w:t>mentorship</w:t>
      </w:r>
      <w:r>
        <w:rPr>
          <w:spacing w:val="1"/>
        </w:rPr>
        <w:t xml:space="preserve"> </w:t>
      </w:r>
      <w:r>
        <w:t>opportunities</w:t>
      </w:r>
      <w:r>
        <w:rPr>
          <w:spacing w:val="-3"/>
        </w:rPr>
        <w:t xml:space="preserve"> </w:t>
      </w:r>
      <w:r>
        <w:t>to</w:t>
      </w:r>
      <w:r>
        <w:rPr>
          <w:spacing w:val="-1"/>
        </w:rPr>
        <w:t xml:space="preserve"> </w:t>
      </w:r>
      <w:r>
        <w:t>bridge</w:t>
      </w:r>
      <w:r>
        <w:rPr>
          <w:spacing w:val="-3"/>
        </w:rPr>
        <w:t xml:space="preserve"> </w:t>
      </w:r>
      <w:r>
        <w:t>the</w:t>
      </w:r>
      <w:r>
        <w:rPr>
          <w:spacing w:val="-1"/>
        </w:rPr>
        <w:t xml:space="preserve"> </w:t>
      </w:r>
      <w:r>
        <w:t>gap</w:t>
      </w:r>
      <w:r>
        <w:rPr>
          <w:spacing w:val="-1"/>
        </w:rPr>
        <w:t xml:space="preserve"> </w:t>
      </w:r>
      <w:r>
        <w:t>between</w:t>
      </w:r>
      <w:r>
        <w:rPr>
          <w:spacing w:val="-1"/>
        </w:rPr>
        <w:t xml:space="preserve"> </w:t>
      </w:r>
      <w:r>
        <w:t>education</w:t>
      </w:r>
      <w:r>
        <w:rPr>
          <w:spacing w:val="1"/>
        </w:rPr>
        <w:t xml:space="preserve"> </w:t>
      </w:r>
      <w:r>
        <w:t>and</w:t>
      </w:r>
      <w:r>
        <w:rPr>
          <w:spacing w:val="-1"/>
        </w:rPr>
        <w:t xml:space="preserve"> </w:t>
      </w:r>
      <w:r>
        <w:t>employment</w:t>
      </w:r>
      <w:r>
        <w:rPr>
          <w:spacing w:val="-1"/>
        </w:rPr>
        <w:t xml:space="preserve"> </w:t>
      </w:r>
      <w:r>
        <w:t>effectively.</w:t>
      </w:r>
    </w:p>
    <w:p>
      <w:pPr>
        <w:pStyle w:val="6"/>
        <w:spacing w:before="4"/>
      </w:pPr>
    </w:p>
    <w:p>
      <w:pPr>
        <w:pStyle w:val="3"/>
        <w:tabs>
          <w:tab w:val="left" w:pos="1081"/>
        </w:tabs>
        <w:ind w:left="361" w:hangingChars="150"/>
        <w:jc w:val="both"/>
      </w:pPr>
      <w:r>
        <w:rPr>
          <w:lang w:val="en-IN"/>
        </w:rPr>
        <w:t xml:space="preserve">     1.5.1  </w:t>
      </w:r>
      <w:r>
        <w:t>Utilization</w:t>
      </w:r>
      <w:r>
        <w:rPr>
          <w:spacing w:val="-1"/>
        </w:rPr>
        <w:t xml:space="preserve"> </w:t>
      </w:r>
      <w:r>
        <w:t>of</w:t>
      </w:r>
      <w:r>
        <w:rPr>
          <w:spacing w:val="-1"/>
        </w:rPr>
        <w:t xml:space="preserve"> </w:t>
      </w:r>
      <w:r>
        <w:t>AI</w:t>
      </w:r>
      <w:r>
        <w:rPr>
          <w:spacing w:val="-1"/>
        </w:rPr>
        <w:t xml:space="preserve"> </w:t>
      </w:r>
      <w:r>
        <w:t>and</w:t>
      </w:r>
      <w:r>
        <w:rPr>
          <w:spacing w:val="-1"/>
        </w:rPr>
        <w:t xml:space="preserve"> </w:t>
      </w:r>
      <w:r>
        <w:t>NLP</w:t>
      </w:r>
    </w:p>
    <w:p>
      <w:pPr>
        <w:pStyle w:val="3"/>
        <w:tabs>
          <w:tab w:val="left" w:pos="1081"/>
        </w:tabs>
        <w:ind w:left="880" w:leftChars="400" w:firstLine="0"/>
        <w:jc w:val="both"/>
        <w:rPr>
          <w:b w:val="0"/>
          <w:bCs w:val="0"/>
        </w:rPr>
      </w:pPr>
      <w:r>
        <w:rPr>
          <w:b w:val="0"/>
          <w:bCs w:val="0"/>
        </w:rPr>
        <w:t>The</w:t>
      </w:r>
      <w:r>
        <w:rPr>
          <w:b w:val="0"/>
          <w:bCs w:val="0"/>
          <w:spacing w:val="-13"/>
        </w:rPr>
        <w:t xml:space="preserve"> </w:t>
      </w:r>
      <w:r>
        <w:rPr>
          <w:b w:val="0"/>
          <w:bCs w:val="0"/>
        </w:rPr>
        <w:t>solution</w:t>
      </w:r>
      <w:r>
        <w:rPr>
          <w:b w:val="0"/>
          <w:bCs w:val="0"/>
          <w:spacing w:val="-12"/>
        </w:rPr>
        <w:t xml:space="preserve"> </w:t>
      </w:r>
      <w:r>
        <w:rPr>
          <w:b w:val="0"/>
          <w:bCs w:val="0"/>
        </w:rPr>
        <w:t>leverages</w:t>
      </w:r>
      <w:r>
        <w:rPr>
          <w:b w:val="0"/>
          <w:bCs w:val="0"/>
          <w:spacing w:val="-12"/>
        </w:rPr>
        <w:t xml:space="preserve"> </w:t>
      </w:r>
      <w:r>
        <w:rPr>
          <w:b w:val="0"/>
          <w:bCs w:val="0"/>
        </w:rPr>
        <w:t>cutting-edge</w:t>
      </w:r>
      <w:r>
        <w:rPr>
          <w:b w:val="0"/>
          <w:bCs w:val="0"/>
          <w:spacing w:val="-12"/>
        </w:rPr>
        <w:t xml:space="preserve"> </w:t>
      </w:r>
      <w:r>
        <w:rPr>
          <w:b w:val="0"/>
          <w:bCs w:val="0"/>
        </w:rPr>
        <w:t>artificial</w:t>
      </w:r>
      <w:r>
        <w:rPr>
          <w:b w:val="0"/>
          <w:bCs w:val="0"/>
          <w:spacing w:val="-12"/>
        </w:rPr>
        <w:t xml:space="preserve"> </w:t>
      </w:r>
      <w:r>
        <w:rPr>
          <w:b w:val="0"/>
          <w:bCs w:val="0"/>
        </w:rPr>
        <w:t>intelligence</w:t>
      </w:r>
      <w:r>
        <w:rPr>
          <w:b w:val="0"/>
          <w:bCs w:val="0"/>
          <w:spacing w:val="-13"/>
        </w:rPr>
        <w:t xml:space="preserve"> </w:t>
      </w:r>
      <w:r>
        <w:rPr>
          <w:b w:val="0"/>
          <w:bCs w:val="0"/>
        </w:rPr>
        <w:t>(AI)</w:t>
      </w:r>
      <w:r>
        <w:rPr>
          <w:b w:val="0"/>
          <w:bCs w:val="0"/>
          <w:spacing w:val="-14"/>
        </w:rPr>
        <w:t xml:space="preserve"> </w:t>
      </w:r>
      <w:r>
        <w:rPr>
          <w:b w:val="0"/>
          <w:bCs w:val="0"/>
        </w:rPr>
        <w:t>and</w:t>
      </w:r>
      <w:r>
        <w:rPr>
          <w:b w:val="0"/>
          <w:bCs w:val="0"/>
          <w:spacing w:val="-11"/>
        </w:rPr>
        <w:t xml:space="preserve"> </w:t>
      </w:r>
      <w:r>
        <w:rPr>
          <w:b w:val="0"/>
          <w:bCs w:val="0"/>
        </w:rPr>
        <w:t>natural</w:t>
      </w:r>
      <w:r>
        <w:rPr>
          <w:b w:val="0"/>
          <w:bCs w:val="0"/>
          <w:spacing w:val="-12"/>
        </w:rPr>
        <w:t xml:space="preserve"> </w:t>
      </w:r>
      <w:r>
        <w:rPr>
          <w:b w:val="0"/>
          <w:bCs w:val="0"/>
        </w:rPr>
        <w:t>languag</w:t>
      </w:r>
      <w:r>
        <w:rPr>
          <w:b w:val="0"/>
          <w:bCs w:val="0"/>
          <w:lang w:val="en-IN"/>
        </w:rPr>
        <w:t xml:space="preserve"> </w:t>
      </w:r>
      <w:r>
        <w:rPr>
          <w:b w:val="0"/>
          <w:bCs w:val="0"/>
        </w:rPr>
        <w:t>processing (NLP) to extract, analyze, and present valuable insights from diverse</w:t>
      </w:r>
      <w:r>
        <w:rPr>
          <w:b w:val="0"/>
          <w:bCs w:val="0"/>
          <w:spacing w:val="1"/>
        </w:rPr>
        <w:t xml:space="preserve"> </w:t>
      </w:r>
      <w:r>
        <w:rPr>
          <w:b w:val="0"/>
          <w:bCs w:val="0"/>
        </w:rPr>
        <w:t>data</w:t>
      </w:r>
      <w:r>
        <w:rPr>
          <w:b w:val="0"/>
          <w:bCs w:val="0"/>
          <w:spacing w:val="1"/>
        </w:rPr>
        <w:t xml:space="preserve"> </w:t>
      </w:r>
      <w:r>
        <w:rPr>
          <w:b w:val="0"/>
          <w:bCs w:val="0"/>
        </w:rPr>
        <w:t>sources.</w:t>
      </w:r>
      <w:r>
        <w:rPr>
          <w:b w:val="0"/>
          <w:bCs w:val="0"/>
          <w:spacing w:val="1"/>
        </w:rPr>
        <w:t xml:space="preserve"> </w:t>
      </w:r>
      <w:r>
        <w:rPr>
          <w:b w:val="0"/>
          <w:bCs w:val="0"/>
        </w:rPr>
        <w:t>This</w:t>
      </w:r>
      <w:r>
        <w:rPr>
          <w:b w:val="0"/>
          <w:bCs w:val="0"/>
          <w:spacing w:val="1"/>
        </w:rPr>
        <w:t xml:space="preserve"> </w:t>
      </w:r>
      <w:r>
        <w:rPr>
          <w:b w:val="0"/>
          <w:bCs w:val="0"/>
        </w:rPr>
        <w:t>includes</w:t>
      </w:r>
      <w:r>
        <w:rPr>
          <w:b w:val="0"/>
          <w:bCs w:val="0"/>
          <w:spacing w:val="1"/>
        </w:rPr>
        <w:t xml:space="preserve"> </w:t>
      </w:r>
      <w:r>
        <w:rPr>
          <w:b w:val="0"/>
          <w:bCs w:val="0"/>
        </w:rPr>
        <w:t>job</w:t>
      </w:r>
      <w:r>
        <w:rPr>
          <w:b w:val="0"/>
          <w:bCs w:val="0"/>
          <w:spacing w:val="1"/>
        </w:rPr>
        <w:t xml:space="preserve"> </w:t>
      </w:r>
      <w:r>
        <w:rPr>
          <w:b w:val="0"/>
          <w:bCs w:val="0"/>
        </w:rPr>
        <w:t>market</w:t>
      </w:r>
      <w:r>
        <w:rPr>
          <w:b w:val="0"/>
          <w:bCs w:val="0"/>
          <w:spacing w:val="1"/>
        </w:rPr>
        <w:t xml:space="preserve"> </w:t>
      </w:r>
      <w:r>
        <w:rPr>
          <w:b w:val="0"/>
          <w:bCs w:val="0"/>
        </w:rPr>
        <w:t>trends,</w:t>
      </w:r>
      <w:r>
        <w:rPr>
          <w:b w:val="0"/>
          <w:bCs w:val="0"/>
          <w:spacing w:val="1"/>
        </w:rPr>
        <w:t xml:space="preserve"> </w:t>
      </w:r>
      <w:r>
        <w:rPr>
          <w:b w:val="0"/>
          <w:bCs w:val="0"/>
        </w:rPr>
        <w:t>company-specific</w:t>
      </w:r>
      <w:r>
        <w:rPr>
          <w:b w:val="0"/>
          <w:bCs w:val="0"/>
          <w:spacing w:val="1"/>
        </w:rPr>
        <w:t xml:space="preserve"> </w:t>
      </w:r>
      <w:r>
        <w:rPr>
          <w:b w:val="0"/>
          <w:bCs w:val="0"/>
        </w:rPr>
        <w:t>interview</w:t>
      </w:r>
      <w:r>
        <w:rPr>
          <w:b w:val="0"/>
          <w:bCs w:val="0"/>
          <w:spacing w:val="1"/>
        </w:rPr>
        <w:t xml:space="preserve"> </w:t>
      </w:r>
      <w:r>
        <w:rPr>
          <w:b w:val="0"/>
          <w:bCs w:val="0"/>
        </w:rPr>
        <w:t>experiences, and curated job listings. By incorporating advanced analytics, the</w:t>
      </w:r>
      <w:r>
        <w:rPr>
          <w:b w:val="0"/>
          <w:bCs w:val="0"/>
          <w:spacing w:val="1"/>
        </w:rPr>
        <w:t xml:space="preserve"> </w:t>
      </w:r>
      <w:r>
        <w:rPr>
          <w:b w:val="0"/>
          <w:bCs w:val="0"/>
        </w:rPr>
        <w:t>application provides precise and relevant information tailored to individual user</w:t>
      </w:r>
      <w:r>
        <w:rPr>
          <w:b w:val="0"/>
          <w:bCs w:val="0"/>
          <w:spacing w:val="1"/>
        </w:rPr>
        <w:t xml:space="preserve"> </w:t>
      </w:r>
      <w:r>
        <w:rPr>
          <w:b w:val="0"/>
          <w:bCs w:val="0"/>
        </w:rPr>
        <w:t>profiles, ensuring that they receive actionable insights aligned with their career</w:t>
      </w:r>
      <w:r>
        <w:rPr>
          <w:b w:val="0"/>
          <w:bCs w:val="0"/>
          <w:spacing w:val="1"/>
        </w:rPr>
        <w:t xml:space="preserve"> </w:t>
      </w:r>
      <w:r>
        <w:rPr>
          <w:b w:val="0"/>
          <w:bCs w:val="0"/>
        </w:rPr>
        <w:t>goals.</w:t>
      </w:r>
    </w:p>
    <w:p>
      <w:pPr>
        <w:pStyle w:val="6"/>
        <w:spacing w:before="2"/>
        <w:rPr>
          <w:sz w:val="26"/>
        </w:rPr>
      </w:pPr>
    </w:p>
    <w:p>
      <w:pPr>
        <w:pStyle w:val="3"/>
        <w:tabs>
          <w:tab w:val="left" w:pos="1081"/>
        </w:tabs>
        <w:ind w:left="0" w:firstLine="0"/>
        <w:jc w:val="both"/>
      </w:pPr>
      <w:r>
        <w:rPr>
          <w:lang w:val="en-IN"/>
        </w:rPr>
        <w:t xml:space="preserve">     1.5.2  </w:t>
      </w:r>
      <w:r>
        <w:t>Interview</w:t>
      </w:r>
      <w:r>
        <w:rPr>
          <w:spacing w:val="-3"/>
        </w:rPr>
        <w:t xml:space="preserve"> </w:t>
      </w:r>
      <w:r>
        <w:t>Experience</w:t>
      </w:r>
      <w:r>
        <w:rPr>
          <w:spacing w:val="-1"/>
        </w:rPr>
        <w:t xml:space="preserve"> </w:t>
      </w:r>
      <w:r>
        <w:t>Module</w:t>
      </w:r>
    </w:p>
    <w:p>
      <w:pPr>
        <w:pStyle w:val="6"/>
        <w:ind w:left="907" w:right="778"/>
        <w:jc w:val="both"/>
      </w:pPr>
      <w:r>
        <w:t>This</w:t>
      </w:r>
      <w:r>
        <w:rPr>
          <w:spacing w:val="-12"/>
        </w:rPr>
        <w:t xml:space="preserve"> </w:t>
      </w:r>
      <w:r>
        <w:t>feature</w:t>
      </w:r>
      <w:r>
        <w:rPr>
          <w:spacing w:val="-13"/>
        </w:rPr>
        <w:t xml:space="preserve"> </w:t>
      </w:r>
      <w:r>
        <w:t>collects</w:t>
      </w:r>
      <w:r>
        <w:rPr>
          <w:spacing w:val="-8"/>
        </w:rPr>
        <w:t xml:space="preserve"> </w:t>
      </w:r>
      <w:r>
        <w:t>and</w:t>
      </w:r>
      <w:r>
        <w:rPr>
          <w:spacing w:val="-10"/>
        </w:rPr>
        <w:t xml:space="preserve"> </w:t>
      </w:r>
      <w:r>
        <w:t>organizes</w:t>
      </w:r>
      <w:r>
        <w:rPr>
          <w:spacing w:val="-9"/>
        </w:rPr>
        <w:t xml:space="preserve"> </w:t>
      </w:r>
      <w:r>
        <w:t>real-world</w:t>
      </w:r>
      <w:r>
        <w:rPr>
          <w:spacing w:val="-11"/>
        </w:rPr>
        <w:t xml:space="preserve"> </w:t>
      </w:r>
      <w:r>
        <w:t>interview</w:t>
      </w:r>
      <w:r>
        <w:rPr>
          <w:spacing w:val="-13"/>
        </w:rPr>
        <w:t xml:space="preserve"> </w:t>
      </w:r>
      <w:r>
        <w:t>experiences</w:t>
      </w:r>
      <w:r>
        <w:rPr>
          <w:spacing w:val="-12"/>
        </w:rPr>
        <w:t xml:space="preserve"> </w:t>
      </w:r>
      <w:r>
        <w:t>contributed</w:t>
      </w:r>
      <w:r>
        <w:rPr>
          <w:spacing w:val="-12"/>
        </w:rPr>
        <w:t xml:space="preserve"> </w:t>
      </w:r>
      <w:r>
        <w:t>by</w:t>
      </w:r>
      <w:r>
        <w:rPr>
          <w:spacing w:val="-58"/>
        </w:rPr>
        <w:t xml:space="preserve"> </w:t>
      </w:r>
      <w:r>
        <w:t>users. By categorizing content by company, job role, and type of questions asked,</w:t>
      </w:r>
      <w:r>
        <w:rPr>
          <w:spacing w:val="1"/>
        </w:rPr>
        <w:t xml:space="preserve"> </w:t>
      </w:r>
      <w:r>
        <w:t>the</w:t>
      </w:r>
      <w:r>
        <w:rPr>
          <w:spacing w:val="1"/>
        </w:rPr>
        <w:t xml:space="preserve"> </w:t>
      </w:r>
      <w:r>
        <w:t>module</w:t>
      </w:r>
      <w:r>
        <w:rPr>
          <w:spacing w:val="1"/>
        </w:rPr>
        <w:t xml:space="preserve"> </w:t>
      </w:r>
      <w:r>
        <w:t>offers</w:t>
      </w:r>
      <w:r>
        <w:rPr>
          <w:spacing w:val="1"/>
        </w:rPr>
        <w:t xml:space="preserve"> </w:t>
      </w:r>
      <w:r>
        <w:t>targeted</w:t>
      </w:r>
      <w:r>
        <w:rPr>
          <w:spacing w:val="1"/>
        </w:rPr>
        <w:t xml:space="preserve"> </w:t>
      </w:r>
      <w:r>
        <w:t>preparation</w:t>
      </w:r>
      <w:r>
        <w:rPr>
          <w:spacing w:val="1"/>
        </w:rPr>
        <w:t xml:space="preserve"> </w:t>
      </w:r>
      <w:r>
        <w:t>materials.</w:t>
      </w:r>
      <w:r>
        <w:rPr>
          <w:spacing w:val="1"/>
        </w:rPr>
        <w:t xml:space="preserve"> </w:t>
      </w:r>
      <w:r>
        <w:t>Users</w:t>
      </w:r>
      <w:r>
        <w:rPr>
          <w:spacing w:val="1"/>
        </w:rPr>
        <w:t xml:space="preserve"> </w:t>
      </w:r>
      <w:r>
        <w:t>can</w:t>
      </w:r>
      <w:r>
        <w:rPr>
          <w:spacing w:val="1"/>
        </w:rPr>
        <w:t xml:space="preserve"> </w:t>
      </w:r>
      <w:r>
        <w:t>access</w:t>
      </w:r>
      <w:r>
        <w:rPr>
          <w:spacing w:val="1"/>
        </w:rPr>
        <w:t xml:space="preserve"> </w:t>
      </w:r>
      <w:r>
        <w:t>detailed</w:t>
      </w:r>
      <w:r>
        <w:rPr>
          <w:spacing w:val="1"/>
        </w:rPr>
        <w:t xml:space="preserve"> </w:t>
      </w:r>
      <w:r>
        <w:t>breakdowns</w:t>
      </w:r>
      <w:r>
        <w:rPr>
          <w:spacing w:val="-14"/>
        </w:rPr>
        <w:t xml:space="preserve"> </w:t>
      </w:r>
      <w:r>
        <w:t>of</w:t>
      </w:r>
      <w:r>
        <w:rPr>
          <w:spacing w:val="-13"/>
        </w:rPr>
        <w:t xml:space="preserve"> </w:t>
      </w:r>
      <w:r>
        <w:t>interview</w:t>
      </w:r>
      <w:r>
        <w:rPr>
          <w:spacing w:val="-12"/>
        </w:rPr>
        <w:t xml:space="preserve"> </w:t>
      </w:r>
      <w:r>
        <w:t>formats,</w:t>
      </w:r>
      <w:r>
        <w:rPr>
          <w:spacing w:val="-13"/>
        </w:rPr>
        <w:t xml:space="preserve"> </w:t>
      </w:r>
      <w:r>
        <w:t>sample</w:t>
      </w:r>
      <w:r>
        <w:rPr>
          <w:spacing w:val="-14"/>
        </w:rPr>
        <w:t xml:space="preserve"> </w:t>
      </w:r>
      <w:r>
        <w:t>questions,</w:t>
      </w:r>
      <w:r>
        <w:rPr>
          <w:spacing w:val="-13"/>
        </w:rPr>
        <w:t xml:space="preserve"> </w:t>
      </w:r>
      <w:r>
        <w:t>and</w:t>
      </w:r>
      <w:r>
        <w:rPr>
          <w:spacing w:val="-13"/>
        </w:rPr>
        <w:t xml:space="preserve"> </w:t>
      </w:r>
      <w:r>
        <w:t>strategies</w:t>
      </w:r>
      <w:r>
        <w:rPr>
          <w:spacing w:val="-13"/>
        </w:rPr>
        <w:t xml:space="preserve"> </w:t>
      </w:r>
      <w:r>
        <w:t>that</w:t>
      </w:r>
      <w:r>
        <w:rPr>
          <w:spacing w:val="-13"/>
        </w:rPr>
        <w:t xml:space="preserve"> </w:t>
      </w:r>
      <w:r>
        <w:t>have</w:t>
      </w:r>
      <w:r>
        <w:rPr>
          <w:spacing w:val="-13"/>
        </w:rPr>
        <w:t xml:space="preserve"> </w:t>
      </w:r>
      <w:r>
        <w:t>proven</w:t>
      </w:r>
      <w:r>
        <w:rPr>
          <w:spacing w:val="-57"/>
        </w:rPr>
        <w:t xml:space="preserve"> </w:t>
      </w:r>
      <w:r>
        <w:t>successful</w:t>
      </w:r>
      <w:r>
        <w:rPr>
          <w:spacing w:val="-1"/>
        </w:rPr>
        <w:t xml:space="preserve"> </w:t>
      </w:r>
      <w:r>
        <w:t>for others.</w:t>
      </w:r>
    </w:p>
    <w:p>
      <w:pPr>
        <w:pStyle w:val="6"/>
        <w:spacing w:before="1"/>
        <w:rPr>
          <w:sz w:val="26"/>
        </w:rPr>
      </w:pPr>
    </w:p>
    <w:p>
      <w:pPr>
        <w:pStyle w:val="3"/>
        <w:tabs>
          <w:tab w:val="left" w:pos="1081"/>
        </w:tabs>
        <w:ind w:left="0" w:firstLine="0"/>
        <w:jc w:val="both"/>
      </w:pPr>
      <w:r>
        <w:rPr>
          <w:lang w:val="en-IN"/>
        </w:rPr>
        <w:t xml:space="preserve">     1.5.3  </w:t>
      </w:r>
      <w:r>
        <w:t>News</w:t>
      </w:r>
      <w:r>
        <w:rPr>
          <w:spacing w:val="-3"/>
        </w:rPr>
        <w:t xml:space="preserve"> </w:t>
      </w:r>
      <w:r>
        <w:t>&amp;</w:t>
      </w:r>
      <w:r>
        <w:rPr>
          <w:spacing w:val="-2"/>
        </w:rPr>
        <w:t xml:space="preserve"> </w:t>
      </w:r>
      <w:r>
        <w:t>Job</w:t>
      </w:r>
      <w:r>
        <w:rPr>
          <w:spacing w:val="-2"/>
        </w:rPr>
        <w:t xml:space="preserve"> </w:t>
      </w:r>
      <w:r>
        <w:t>Market</w:t>
      </w:r>
      <w:r>
        <w:rPr>
          <w:spacing w:val="-1"/>
        </w:rPr>
        <w:t xml:space="preserve"> </w:t>
      </w:r>
      <w:r>
        <w:t>Insights</w:t>
      </w:r>
    </w:p>
    <w:p>
      <w:pPr>
        <w:pStyle w:val="6"/>
        <w:spacing w:before="68" w:line="300" w:lineRule="auto"/>
        <w:ind w:left="907" w:right="784"/>
        <w:jc w:val="both"/>
      </w:pPr>
      <w:r>
        <w:t>Powered by APIs like Google News, this module aggregates real-time updates on</w:t>
      </w:r>
      <w:r>
        <w:rPr>
          <w:spacing w:val="1"/>
        </w:rPr>
        <w:t xml:space="preserve"> </w:t>
      </w:r>
      <w:r>
        <w:t>market trends, emerging industry demands, and job openings. Users can stay</w:t>
      </w:r>
      <w:r>
        <w:rPr>
          <w:spacing w:val="1"/>
        </w:rPr>
        <w:t xml:space="preserve"> </w:t>
      </w:r>
      <w:r>
        <w:t>informed about critical developments and changes in the job market, making them</w:t>
      </w:r>
      <w:r>
        <w:rPr>
          <w:spacing w:val="-57"/>
        </w:rPr>
        <w:t xml:space="preserve"> </w:t>
      </w:r>
      <w:r>
        <w:t>better</w:t>
      </w:r>
      <w:r>
        <w:rPr>
          <w:spacing w:val="-1"/>
        </w:rPr>
        <w:t xml:space="preserve"> </w:t>
      </w:r>
      <w:r>
        <w:t>prepared</w:t>
      </w:r>
      <w:r>
        <w:rPr>
          <w:spacing w:val="2"/>
        </w:rPr>
        <w:t xml:space="preserve"> </w:t>
      </w:r>
      <w:r>
        <w:t>for</w:t>
      </w:r>
      <w:r>
        <w:rPr>
          <w:spacing w:val="-2"/>
        </w:rPr>
        <w:t xml:space="preserve"> </w:t>
      </w:r>
      <w:r>
        <w:t>interviews</w:t>
      </w:r>
      <w:r>
        <w:rPr>
          <w:spacing w:val="-1"/>
        </w:rPr>
        <w:t xml:space="preserve"> </w:t>
      </w:r>
      <w:r>
        <w:t>and job opportunities.</w:t>
      </w:r>
    </w:p>
    <w:p>
      <w:pPr>
        <w:pStyle w:val="6"/>
        <w:spacing w:before="5"/>
        <w:rPr>
          <w:sz w:val="29"/>
        </w:rPr>
      </w:pPr>
    </w:p>
    <w:p>
      <w:pPr>
        <w:pStyle w:val="3"/>
        <w:tabs>
          <w:tab w:val="left" w:pos="1081"/>
        </w:tabs>
        <w:ind w:left="0" w:firstLine="0"/>
        <w:jc w:val="both"/>
      </w:pPr>
      <w:r>
        <w:rPr>
          <w:lang w:val="en-IN"/>
        </w:rPr>
        <w:t xml:space="preserve">     1.5.4  </w:t>
      </w:r>
      <w:r>
        <w:t>Mentor</w:t>
      </w:r>
      <w:r>
        <w:rPr>
          <w:spacing w:val="-10"/>
        </w:rPr>
        <w:t xml:space="preserve"> </w:t>
      </w:r>
      <w:r>
        <w:t>Chatroom</w:t>
      </w:r>
    </w:p>
    <w:p>
      <w:pPr>
        <w:pStyle w:val="6"/>
        <w:spacing w:before="70" w:line="297" w:lineRule="auto"/>
        <w:ind w:left="907" w:right="784"/>
        <w:jc w:val="both"/>
      </w:pPr>
      <w:r>
        <w:t>This</w:t>
      </w:r>
      <w:r>
        <w:rPr>
          <w:spacing w:val="-12"/>
        </w:rPr>
        <w:t xml:space="preserve"> </w:t>
      </w:r>
      <w:r>
        <w:t>component</w:t>
      </w:r>
      <w:r>
        <w:rPr>
          <w:spacing w:val="-11"/>
        </w:rPr>
        <w:t xml:space="preserve"> </w:t>
      </w:r>
      <w:r>
        <w:t>connects</w:t>
      </w:r>
      <w:r>
        <w:rPr>
          <w:spacing w:val="-10"/>
        </w:rPr>
        <w:t xml:space="preserve"> </w:t>
      </w:r>
      <w:r>
        <w:t>users</w:t>
      </w:r>
      <w:r>
        <w:rPr>
          <w:spacing w:val="-12"/>
        </w:rPr>
        <w:t xml:space="preserve"> </w:t>
      </w:r>
      <w:r>
        <w:t>with</w:t>
      </w:r>
      <w:r>
        <w:rPr>
          <w:spacing w:val="-11"/>
        </w:rPr>
        <w:t xml:space="preserve"> </w:t>
      </w:r>
      <w:r>
        <w:t>top</w:t>
      </w:r>
      <w:r>
        <w:rPr>
          <w:spacing w:val="-12"/>
        </w:rPr>
        <w:t xml:space="preserve"> </w:t>
      </w:r>
      <w:r>
        <w:t>professionals,</w:t>
      </w:r>
      <w:r>
        <w:rPr>
          <w:spacing w:val="-10"/>
        </w:rPr>
        <w:t xml:space="preserve"> </w:t>
      </w:r>
      <w:r>
        <w:t>including</w:t>
      </w:r>
      <w:r>
        <w:rPr>
          <w:spacing w:val="-11"/>
        </w:rPr>
        <w:t xml:space="preserve"> </w:t>
      </w:r>
      <w:r>
        <w:t>LinkedIn</w:t>
      </w:r>
      <w:r>
        <w:rPr>
          <w:spacing w:val="-12"/>
        </w:rPr>
        <w:t xml:space="preserve"> </w:t>
      </w:r>
      <w:r>
        <w:t>industry</w:t>
      </w:r>
      <w:r>
        <w:rPr>
          <w:spacing w:val="-58"/>
        </w:rPr>
        <w:t xml:space="preserve"> </w:t>
      </w:r>
      <w:r>
        <w:t>leaders, for personalized advice. The real-time chat feature allows for questions,</w:t>
      </w:r>
      <w:r>
        <w:rPr>
          <w:spacing w:val="1"/>
        </w:rPr>
        <w:t xml:space="preserve"> </w:t>
      </w:r>
      <w:r>
        <w:t>feedback, and career guidance, creating a unique mentorship opportunity that is</w:t>
      </w:r>
      <w:r>
        <w:rPr>
          <w:spacing w:val="1"/>
        </w:rPr>
        <w:t xml:space="preserve"> </w:t>
      </w:r>
      <w:r>
        <w:t>often</w:t>
      </w:r>
      <w:r>
        <w:rPr>
          <w:spacing w:val="-1"/>
        </w:rPr>
        <w:t xml:space="preserve"> </w:t>
      </w:r>
      <w:r>
        <w:t>missing in traditional</w:t>
      </w:r>
      <w:r>
        <w:rPr>
          <w:spacing w:val="-1"/>
        </w:rPr>
        <w:t xml:space="preserve"> </w:t>
      </w:r>
      <w:r>
        <w:t>career-prep tools.</w:t>
      </w:r>
    </w:p>
    <w:p>
      <w:pPr>
        <w:pStyle w:val="6"/>
        <w:spacing w:before="5"/>
        <w:rPr>
          <w:sz w:val="30"/>
        </w:rPr>
      </w:pPr>
    </w:p>
    <w:p>
      <w:pPr>
        <w:pStyle w:val="3"/>
        <w:tabs>
          <w:tab w:val="left" w:pos="1081"/>
        </w:tabs>
        <w:ind w:left="0" w:firstLine="0"/>
        <w:jc w:val="both"/>
      </w:pPr>
      <w:r>
        <w:rPr>
          <w:lang w:val="en-IN"/>
        </w:rPr>
        <w:t xml:space="preserve">     1.5.5  </w:t>
      </w:r>
      <w:r>
        <w:t>AI</w:t>
      </w:r>
      <w:r>
        <w:rPr>
          <w:spacing w:val="-2"/>
        </w:rPr>
        <w:t xml:space="preserve"> </w:t>
      </w:r>
      <w:r>
        <w:t>Chatbot</w:t>
      </w:r>
    </w:p>
    <w:p>
      <w:pPr>
        <w:pStyle w:val="6"/>
        <w:spacing w:before="67" w:line="300" w:lineRule="auto"/>
        <w:ind w:left="907" w:right="777"/>
        <w:jc w:val="both"/>
      </w:pPr>
      <w:r>
        <w:t>The</w:t>
      </w:r>
      <w:r>
        <w:rPr>
          <w:spacing w:val="1"/>
        </w:rPr>
        <w:t xml:space="preserve"> </w:t>
      </w:r>
      <w:r>
        <w:t>chatbot</w:t>
      </w:r>
      <w:r>
        <w:rPr>
          <w:spacing w:val="1"/>
        </w:rPr>
        <w:t xml:space="preserve"> </w:t>
      </w:r>
      <w:r>
        <w:t>acts</w:t>
      </w:r>
      <w:r>
        <w:rPr>
          <w:spacing w:val="1"/>
        </w:rPr>
        <w:t xml:space="preserve"> </w:t>
      </w:r>
      <w:r>
        <w:t>as</w:t>
      </w:r>
      <w:r>
        <w:rPr>
          <w:spacing w:val="1"/>
        </w:rPr>
        <w:t xml:space="preserve"> </w:t>
      </w:r>
      <w:r>
        <w:t>a</w:t>
      </w:r>
      <w:r>
        <w:rPr>
          <w:spacing w:val="1"/>
        </w:rPr>
        <w:t xml:space="preserve"> </w:t>
      </w:r>
      <w:r>
        <w:t>virtual</w:t>
      </w:r>
      <w:r>
        <w:rPr>
          <w:spacing w:val="1"/>
        </w:rPr>
        <w:t xml:space="preserve"> </w:t>
      </w:r>
      <w:r>
        <w:t>assistant,</w:t>
      </w:r>
      <w:r>
        <w:rPr>
          <w:spacing w:val="1"/>
        </w:rPr>
        <w:t xml:space="preserve"> </w:t>
      </w:r>
      <w:r>
        <w:t>helping</w:t>
      </w:r>
      <w:r>
        <w:rPr>
          <w:spacing w:val="1"/>
        </w:rPr>
        <w:t xml:space="preserve"> </w:t>
      </w:r>
      <w:r>
        <w:t>users</w:t>
      </w:r>
      <w:r>
        <w:rPr>
          <w:spacing w:val="1"/>
        </w:rPr>
        <w:t xml:space="preserve"> </w:t>
      </w:r>
      <w:r>
        <w:t>navigate</w:t>
      </w:r>
      <w:r>
        <w:rPr>
          <w:spacing w:val="1"/>
        </w:rPr>
        <w:t xml:space="preserve"> </w:t>
      </w:r>
      <w:r>
        <w:t>the</w:t>
      </w:r>
      <w:r>
        <w:rPr>
          <w:spacing w:val="1"/>
        </w:rPr>
        <w:t xml:space="preserve"> </w:t>
      </w:r>
      <w:r>
        <w:t>platform,</w:t>
      </w:r>
      <w:r>
        <w:rPr>
          <w:spacing w:val="1"/>
        </w:rPr>
        <w:t xml:space="preserve"> </w:t>
      </w:r>
      <w:r>
        <w:t>understand</w:t>
      </w:r>
      <w:r>
        <w:rPr>
          <w:spacing w:val="1"/>
        </w:rPr>
        <w:t xml:space="preserve"> </w:t>
      </w:r>
      <w:r>
        <w:t>its</w:t>
      </w:r>
      <w:r>
        <w:rPr>
          <w:spacing w:val="1"/>
        </w:rPr>
        <w:t xml:space="preserve"> </w:t>
      </w:r>
      <w:r>
        <w:t>features,</w:t>
      </w:r>
      <w:r>
        <w:rPr>
          <w:spacing w:val="1"/>
        </w:rPr>
        <w:t xml:space="preserve"> </w:t>
      </w:r>
      <w:r>
        <w:t>and</w:t>
      </w:r>
      <w:r>
        <w:rPr>
          <w:spacing w:val="1"/>
        </w:rPr>
        <w:t xml:space="preserve"> </w:t>
      </w:r>
      <w:r>
        <w:t>simulate</w:t>
      </w:r>
      <w:r>
        <w:rPr>
          <w:spacing w:val="1"/>
        </w:rPr>
        <w:t xml:space="preserve"> </w:t>
      </w:r>
      <w:r>
        <w:t>mock</w:t>
      </w:r>
      <w:r>
        <w:rPr>
          <w:spacing w:val="1"/>
        </w:rPr>
        <w:t xml:space="preserve"> </w:t>
      </w:r>
      <w:r>
        <w:t>interviews.</w:t>
      </w:r>
      <w:r>
        <w:rPr>
          <w:spacing w:val="1"/>
        </w:rPr>
        <w:t xml:space="preserve"> </w:t>
      </w:r>
      <w:r>
        <w:t>Equipped</w:t>
      </w:r>
      <w:r>
        <w:rPr>
          <w:spacing w:val="1"/>
        </w:rPr>
        <w:t xml:space="preserve"> </w:t>
      </w:r>
      <w:r>
        <w:t>with</w:t>
      </w:r>
      <w:r>
        <w:rPr>
          <w:spacing w:val="1"/>
        </w:rPr>
        <w:t xml:space="preserve"> </w:t>
      </w:r>
      <w:r>
        <w:t>NLP</w:t>
      </w:r>
      <w:r>
        <w:rPr>
          <w:spacing w:val="1"/>
        </w:rPr>
        <w:t xml:space="preserve"> </w:t>
      </w:r>
      <w:r>
        <w:t>capabilities, it responds intelligently to user queries, offers feedback, and creates</w:t>
      </w:r>
      <w:r>
        <w:rPr>
          <w:spacing w:val="1"/>
        </w:rPr>
        <w:t xml:space="preserve"> </w:t>
      </w:r>
      <w:r>
        <w:t>personalized</w:t>
      </w:r>
      <w:r>
        <w:rPr>
          <w:spacing w:val="-1"/>
        </w:rPr>
        <w:t xml:space="preserve"> </w:t>
      </w:r>
      <w:r>
        <w:t>interactions</w:t>
      </w:r>
      <w:r>
        <w:rPr>
          <w:spacing w:val="1"/>
        </w:rPr>
        <w:t xml:space="preserve"> </w:t>
      </w:r>
      <w:r>
        <w:t>that enhance</w:t>
      </w:r>
      <w:r>
        <w:rPr>
          <w:spacing w:val="-2"/>
        </w:rPr>
        <w:t xml:space="preserve"> </w:t>
      </w:r>
      <w:r>
        <w:t>overall learning</w:t>
      </w:r>
      <w:r>
        <w:rPr>
          <w:spacing w:val="-1"/>
        </w:rPr>
        <w:t xml:space="preserve"> </w:t>
      </w:r>
      <w:r>
        <w:t>and preparation.</w:t>
      </w:r>
    </w:p>
    <w:p>
      <w:pPr>
        <w:spacing w:line="300" w:lineRule="auto"/>
        <w:jc w:val="both"/>
        <w:sectPr>
          <w:pgSz w:w="12240" w:h="15840"/>
          <w:pgMar w:top="1360" w:right="1020" w:bottom="1240" w:left="1837" w:header="0" w:footer="1054" w:gutter="0"/>
          <w:cols w:space="720" w:num="1"/>
        </w:sectPr>
      </w:pPr>
    </w:p>
    <w:p>
      <w:pPr>
        <w:pStyle w:val="3"/>
        <w:numPr>
          <w:ilvl w:val="1"/>
          <w:numId w:val="1"/>
        </w:numPr>
        <w:tabs>
          <w:tab w:val="left" w:pos="706"/>
        </w:tabs>
        <w:spacing w:before="79"/>
      </w:pPr>
      <w:r>
        <w:rPr>
          <w:spacing w:val="-1"/>
        </w:rPr>
        <w:t>Comparison</w:t>
      </w:r>
      <w:r>
        <w:rPr>
          <w:spacing w:val="1"/>
        </w:rPr>
        <w:t xml:space="preserve"> </w:t>
      </w:r>
      <w:r>
        <w:rPr>
          <w:spacing w:val="-1"/>
        </w:rPr>
        <w:t>of</w:t>
      </w:r>
      <w:r>
        <w:t xml:space="preserve"> </w:t>
      </w:r>
      <w:r>
        <w:rPr>
          <w:spacing w:val="-1"/>
        </w:rPr>
        <w:t>Existing</w:t>
      </w:r>
      <w:r>
        <w:rPr>
          <w:spacing w:val="-17"/>
        </w:rPr>
        <w:t xml:space="preserve"> </w:t>
      </w:r>
      <w:r>
        <w:t>Approaches to the</w:t>
      </w:r>
      <w:r>
        <w:rPr>
          <w:spacing w:val="-1"/>
        </w:rPr>
        <w:t xml:space="preserve"> </w:t>
      </w:r>
      <w:r>
        <w:t>Problem</w:t>
      </w:r>
    </w:p>
    <w:p>
      <w:pPr>
        <w:pStyle w:val="6"/>
        <w:spacing w:before="10"/>
        <w:rPr>
          <w:b/>
          <w:sz w:val="29"/>
        </w:rPr>
      </w:pPr>
    </w:p>
    <w:p>
      <w:pPr>
        <w:pStyle w:val="6"/>
        <w:spacing w:line="268" w:lineRule="auto"/>
        <w:ind w:left="360" w:right="1100"/>
      </w:pPr>
      <w:r>
        <w:t>Traditional</w:t>
      </w:r>
      <w:r>
        <w:rPr>
          <w:spacing w:val="-3"/>
        </w:rPr>
        <w:t xml:space="preserve"> </w:t>
      </w:r>
      <w:r>
        <w:t>job</w:t>
      </w:r>
      <w:r>
        <w:rPr>
          <w:spacing w:val="-2"/>
        </w:rPr>
        <w:t xml:space="preserve"> </w:t>
      </w:r>
      <w:r>
        <w:t>preparation</w:t>
      </w:r>
      <w:r>
        <w:rPr>
          <w:spacing w:val="-3"/>
        </w:rPr>
        <w:t xml:space="preserve"> </w:t>
      </w:r>
      <w:r>
        <w:t>platforms</w:t>
      </w:r>
      <w:r>
        <w:rPr>
          <w:spacing w:val="-2"/>
        </w:rPr>
        <w:t xml:space="preserve"> </w:t>
      </w:r>
      <w:r>
        <w:t>fall</w:t>
      </w:r>
      <w:r>
        <w:rPr>
          <w:spacing w:val="-3"/>
        </w:rPr>
        <w:t xml:space="preserve"> </w:t>
      </w:r>
      <w:r>
        <w:t>short</w:t>
      </w:r>
      <w:r>
        <w:rPr>
          <w:spacing w:val="-3"/>
        </w:rPr>
        <w:t xml:space="preserve"> </w:t>
      </w:r>
      <w:r>
        <w:t>in</w:t>
      </w:r>
      <w:r>
        <w:rPr>
          <w:spacing w:val="-3"/>
        </w:rPr>
        <w:t xml:space="preserve"> </w:t>
      </w:r>
      <w:r>
        <w:t>providing</w:t>
      </w:r>
      <w:r>
        <w:rPr>
          <w:spacing w:val="-2"/>
        </w:rPr>
        <w:t xml:space="preserve"> </w:t>
      </w:r>
      <w:r>
        <w:t>personalized</w:t>
      </w:r>
      <w:r>
        <w:rPr>
          <w:spacing w:val="-2"/>
        </w:rPr>
        <w:t xml:space="preserve"> </w:t>
      </w:r>
      <w:r>
        <w:t>guidance</w:t>
      </w:r>
      <w:r>
        <w:rPr>
          <w:spacing w:val="-4"/>
        </w:rPr>
        <w:t xml:space="preserve"> </w:t>
      </w:r>
      <w:r>
        <w:t>and</w:t>
      </w:r>
      <w:r>
        <w:rPr>
          <w:spacing w:val="-57"/>
        </w:rPr>
        <w:t xml:space="preserve"> </w:t>
      </w:r>
      <w:r>
        <w:t>real-time</w:t>
      </w:r>
      <w:r>
        <w:rPr>
          <w:spacing w:val="-1"/>
        </w:rPr>
        <w:t xml:space="preserve"> </w:t>
      </w:r>
      <w:r>
        <w:t>industry insights.</w:t>
      </w:r>
      <w:r>
        <w:rPr>
          <w:spacing w:val="-2"/>
        </w:rPr>
        <w:t xml:space="preserve"> </w:t>
      </w:r>
      <w:r>
        <w:t>Our</w:t>
      </w:r>
      <w:r>
        <w:rPr>
          <w:spacing w:val="-1"/>
        </w:rPr>
        <w:t xml:space="preserve"> </w:t>
      </w:r>
      <w:r>
        <w:t>solution</w:t>
      </w:r>
      <w:r>
        <w:rPr>
          <w:spacing w:val="-1"/>
        </w:rPr>
        <w:t xml:space="preserve"> </w:t>
      </w:r>
      <w:r>
        <w:t>overcomes</w:t>
      </w:r>
      <w:r>
        <w:rPr>
          <w:spacing w:val="-1"/>
        </w:rPr>
        <w:t xml:space="preserve"> </w:t>
      </w:r>
      <w:r>
        <w:t>these</w:t>
      </w:r>
      <w:r>
        <w:rPr>
          <w:spacing w:val="-2"/>
        </w:rPr>
        <w:t xml:space="preserve"> </w:t>
      </w:r>
      <w:r>
        <w:t>gaps as</w:t>
      </w:r>
      <w:r>
        <w:rPr>
          <w:spacing w:val="-1"/>
        </w:rPr>
        <w:t xml:space="preserve"> </w:t>
      </w:r>
      <w:r>
        <w:t>follows:</w:t>
      </w:r>
    </w:p>
    <w:p>
      <w:pPr>
        <w:pStyle w:val="6"/>
        <w:spacing w:before="3"/>
      </w:pPr>
    </w:p>
    <w:p>
      <w:pPr>
        <w:pStyle w:val="3"/>
        <w:tabs>
          <w:tab w:val="left" w:pos="1210"/>
        </w:tabs>
        <w:jc w:val="both"/>
      </w:pPr>
      <w:r>
        <w:rPr>
          <w:lang w:val="en-IN"/>
        </w:rPr>
        <w:t xml:space="preserve">1.6.1  </w:t>
      </w:r>
      <w:r>
        <w:t>Limited</w:t>
      </w:r>
      <w:r>
        <w:rPr>
          <w:spacing w:val="-2"/>
        </w:rPr>
        <w:t xml:space="preserve"> </w:t>
      </w:r>
      <w:r>
        <w:t>Capabilities</w:t>
      </w:r>
      <w:r>
        <w:rPr>
          <w:spacing w:val="-1"/>
        </w:rPr>
        <w:t xml:space="preserve"> </w:t>
      </w:r>
      <w:r>
        <w:t>of</w:t>
      </w:r>
      <w:r>
        <w:rPr>
          <w:spacing w:val="-4"/>
        </w:rPr>
        <w:t xml:space="preserve"> </w:t>
      </w:r>
      <w:r>
        <w:t>Generic</w:t>
      </w:r>
      <w:r>
        <w:rPr>
          <w:spacing w:val="-1"/>
        </w:rPr>
        <w:t xml:space="preserve"> </w:t>
      </w:r>
      <w:r>
        <w:t>Job</w:t>
      </w:r>
      <w:r>
        <w:rPr>
          <w:spacing w:val="-1"/>
        </w:rPr>
        <w:t xml:space="preserve"> </w:t>
      </w:r>
      <w:r>
        <w:t>Boards</w:t>
      </w:r>
    </w:p>
    <w:p>
      <w:pPr>
        <w:pStyle w:val="6"/>
        <w:ind w:left="1304" w:right="775"/>
        <w:jc w:val="both"/>
      </w:pPr>
      <w:r>
        <w:t>Existing job boards primarily focus on listing job openings without providing</w:t>
      </w:r>
      <w:r>
        <w:rPr>
          <w:spacing w:val="1"/>
        </w:rPr>
        <w:t xml:space="preserve"> </w:t>
      </w:r>
      <w:r>
        <w:t>tailored career guidance or mentorship. They often lack interactive elements,</w:t>
      </w:r>
      <w:r>
        <w:rPr>
          <w:spacing w:val="1"/>
        </w:rPr>
        <w:t xml:space="preserve"> </w:t>
      </w:r>
      <w:r>
        <w:t>making them inadequate for comprehensive preparation. Users may find job</w:t>
      </w:r>
      <w:r>
        <w:rPr>
          <w:spacing w:val="1"/>
        </w:rPr>
        <w:t xml:space="preserve"> </w:t>
      </w:r>
      <w:r>
        <w:t>openings</w:t>
      </w:r>
      <w:r>
        <w:rPr>
          <w:spacing w:val="1"/>
        </w:rPr>
        <w:t xml:space="preserve"> </w:t>
      </w:r>
      <w:r>
        <w:t>but</w:t>
      </w:r>
      <w:r>
        <w:rPr>
          <w:spacing w:val="1"/>
        </w:rPr>
        <w:t xml:space="preserve"> </w:t>
      </w:r>
      <w:r>
        <w:t>miss</w:t>
      </w:r>
      <w:r>
        <w:rPr>
          <w:spacing w:val="1"/>
        </w:rPr>
        <w:t xml:space="preserve"> </w:t>
      </w:r>
      <w:r>
        <w:t>out</w:t>
      </w:r>
      <w:r>
        <w:rPr>
          <w:spacing w:val="1"/>
        </w:rPr>
        <w:t xml:space="preserve"> </w:t>
      </w:r>
      <w:r>
        <w:t>on</w:t>
      </w:r>
      <w:r>
        <w:rPr>
          <w:spacing w:val="1"/>
        </w:rPr>
        <w:t xml:space="preserve"> </w:t>
      </w:r>
      <w:r>
        <w:t>critical</w:t>
      </w:r>
      <w:r>
        <w:rPr>
          <w:spacing w:val="1"/>
        </w:rPr>
        <w:t xml:space="preserve"> </w:t>
      </w:r>
      <w:r>
        <w:t>aspects</w:t>
      </w:r>
      <w:r>
        <w:rPr>
          <w:spacing w:val="1"/>
        </w:rPr>
        <w:t xml:space="preserve"> </w:t>
      </w:r>
      <w:r>
        <w:t>such</w:t>
      </w:r>
      <w:r>
        <w:rPr>
          <w:spacing w:val="1"/>
        </w:rPr>
        <w:t xml:space="preserve"> </w:t>
      </w:r>
      <w:r>
        <w:t>as</w:t>
      </w:r>
      <w:r>
        <w:rPr>
          <w:spacing w:val="1"/>
        </w:rPr>
        <w:t xml:space="preserve"> </w:t>
      </w:r>
      <w:r>
        <w:t>interview</w:t>
      </w:r>
      <w:r>
        <w:rPr>
          <w:spacing w:val="1"/>
        </w:rPr>
        <w:t xml:space="preserve"> </w:t>
      </w:r>
      <w:r>
        <w:t>techniques</w:t>
      </w:r>
      <w:r>
        <w:rPr>
          <w:spacing w:val="1"/>
        </w:rPr>
        <w:t xml:space="preserve"> </w:t>
      </w:r>
      <w:r>
        <w:t>and</w:t>
      </w:r>
      <w:r>
        <w:rPr>
          <w:spacing w:val="-57"/>
        </w:rPr>
        <w:t xml:space="preserve"> </w:t>
      </w:r>
      <w:r>
        <w:t>personalized</w:t>
      </w:r>
      <w:r>
        <w:rPr>
          <w:spacing w:val="-5"/>
        </w:rPr>
        <w:t xml:space="preserve"> </w:t>
      </w:r>
      <w:r>
        <w:t>feedback.</w:t>
      </w:r>
      <w:r>
        <w:rPr>
          <w:spacing w:val="-1"/>
        </w:rPr>
        <w:t xml:space="preserve"> </w:t>
      </w:r>
      <w:r>
        <w:t>Moreover,</w:t>
      </w:r>
      <w:r>
        <w:rPr>
          <w:spacing w:val="-6"/>
        </w:rPr>
        <w:t xml:space="preserve"> </w:t>
      </w:r>
      <w:r>
        <w:t>these</w:t>
      </w:r>
      <w:r>
        <w:rPr>
          <w:spacing w:val="-5"/>
        </w:rPr>
        <w:t xml:space="preserve"> </w:t>
      </w:r>
      <w:r>
        <w:t>platforms</w:t>
      </w:r>
      <w:r>
        <w:rPr>
          <w:spacing w:val="-5"/>
        </w:rPr>
        <w:t xml:space="preserve"> </w:t>
      </w:r>
      <w:r>
        <w:t>typically</w:t>
      </w:r>
      <w:r>
        <w:rPr>
          <w:spacing w:val="-4"/>
        </w:rPr>
        <w:t xml:space="preserve"> </w:t>
      </w:r>
      <w:r>
        <w:t>do</w:t>
      </w:r>
      <w:r>
        <w:rPr>
          <w:spacing w:val="-4"/>
        </w:rPr>
        <w:t xml:space="preserve"> </w:t>
      </w:r>
      <w:r>
        <w:t>not</w:t>
      </w:r>
      <w:r>
        <w:rPr>
          <w:spacing w:val="-4"/>
        </w:rPr>
        <w:t xml:space="preserve"> </w:t>
      </w:r>
      <w:r>
        <w:t>offer</w:t>
      </w:r>
      <w:r>
        <w:rPr>
          <w:spacing w:val="-5"/>
        </w:rPr>
        <w:t xml:space="preserve"> </w:t>
      </w:r>
      <w:r>
        <w:t>real-time</w:t>
      </w:r>
      <w:r>
        <w:rPr>
          <w:spacing w:val="-58"/>
        </w:rPr>
        <w:t xml:space="preserve"> </w:t>
      </w:r>
      <w:r>
        <w:t>insights</w:t>
      </w:r>
      <w:r>
        <w:rPr>
          <w:spacing w:val="-1"/>
        </w:rPr>
        <w:t xml:space="preserve"> </w:t>
      </w:r>
      <w:r>
        <w:t>or</w:t>
      </w:r>
      <w:r>
        <w:rPr>
          <w:spacing w:val="-1"/>
        </w:rPr>
        <w:t xml:space="preserve"> </w:t>
      </w:r>
      <w:r>
        <w:t>direct access</w:t>
      </w:r>
      <w:r>
        <w:rPr>
          <w:spacing w:val="-1"/>
        </w:rPr>
        <w:t xml:space="preserve"> </w:t>
      </w:r>
      <w:r>
        <w:t>to industry</w:t>
      </w:r>
      <w:r>
        <w:rPr>
          <w:spacing w:val="-1"/>
        </w:rPr>
        <w:t xml:space="preserve"> </w:t>
      </w:r>
      <w:r>
        <w:t>experts, limiting</w:t>
      </w:r>
      <w:r>
        <w:rPr>
          <w:spacing w:val="-1"/>
        </w:rPr>
        <w:t xml:space="preserve"> </w:t>
      </w:r>
      <w:r>
        <w:t>their</w:t>
      </w:r>
      <w:r>
        <w:rPr>
          <w:spacing w:val="-1"/>
        </w:rPr>
        <w:t xml:space="preserve"> </w:t>
      </w:r>
      <w:r>
        <w:t>overall</w:t>
      </w:r>
      <w:r>
        <w:rPr>
          <w:spacing w:val="-1"/>
        </w:rPr>
        <w:t xml:space="preserve"> </w:t>
      </w:r>
      <w:r>
        <w:t>utility.</w:t>
      </w:r>
    </w:p>
    <w:p>
      <w:pPr>
        <w:pStyle w:val="6"/>
        <w:spacing w:before="2"/>
        <w:rPr>
          <w:sz w:val="26"/>
        </w:rPr>
      </w:pPr>
    </w:p>
    <w:p>
      <w:pPr>
        <w:pStyle w:val="3"/>
        <w:tabs>
          <w:tab w:val="left" w:pos="1210"/>
        </w:tabs>
        <w:jc w:val="both"/>
      </w:pPr>
      <w:r>
        <w:rPr>
          <w:lang w:val="en-IN"/>
        </w:rPr>
        <w:t xml:space="preserve">1.6.2  </w:t>
      </w:r>
      <w:r>
        <w:t>Absence</w:t>
      </w:r>
      <w:r>
        <w:rPr>
          <w:spacing w:val="-4"/>
        </w:rPr>
        <w:t xml:space="preserve"> </w:t>
      </w:r>
      <w:r>
        <w:t>of</w:t>
      </w:r>
      <w:r>
        <w:rPr>
          <w:spacing w:val="-1"/>
        </w:rPr>
        <w:t xml:space="preserve"> </w:t>
      </w:r>
      <w:r>
        <w:t>Personalized</w:t>
      </w:r>
      <w:r>
        <w:rPr>
          <w:spacing w:val="-1"/>
        </w:rPr>
        <w:t xml:space="preserve"> </w:t>
      </w:r>
      <w:r>
        <w:t>Mentorship</w:t>
      </w:r>
    </w:p>
    <w:p>
      <w:pPr>
        <w:pStyle w:val="6"/>
        <w:ind w:left="1361" w:right="775"/>
        <w:jc w:val="both"/>
      </w:pPr>
      <w:r>
        <w:t>Most</w:t>
      </w:r>
      <w:r>
        <w:rPr>
          <w:spacing w:val="-11"/>
        </w:rPr>
        <w:t xml:space="preserve"> </w:t>
      </w:r>
      <w:r>
        <w:t>current</w:t>
      </w:r>
      <w:r>
        <w:rPr>
          <w:spacing w:val="-12"/>
        </w:rPr>
        <w:t xml:space="preserve"> </w:t>
      </w:r>
      <w:r>
        <w:t>solutions</w:t>
      </w:r>
      <w:r>
        <w:rPr>
          <w:spacing w:val="-11"/>
        </w:rPr>
        <w:t xml:space="preserve"> </w:t>
      </w:r>
      <w:r>
        <w:t>fail</w:t>
      </w:r>
      <w:r>
        <w:rPr>
          <w:spacing w:val="-12"/>
        </w:rPr>
        <w:t xml:space="preserve"> </w:t>
      </w:r>
      <w:r>
        <w:t>to</w:t>
      </w:r>
      <w:r>
        <w:rPr>
          <w:spacing w:val="-12"/>
        </w:rPr>
        <w:t xml:space="preserve"> </w:t>
      </w:r>
      <w:r>
        <w:t>offer</w:t>
      </w:r>
      <w:r>
        <w:rPr>
          <w:spacing w:val="-13"/>
        </w:rPr>
        <w:t xml:space="preserve"> </w:t>
      </w:r>
      <w:r>
        <w:t>personalized,</w:t>
      </w:r>
      <w:r>
        <w:rPr>
          <w:spacing w:val="-12"/>
        </w:rPr>
        <w:t xml:space="preserve"> </w:t>
      </w:r>
      <w:r>
        <w:t>mentor-driven</w:t>
      </w:r>
      <w:r>
        <w:rPr>
          <w:spacing w:val="-12"/>
        </w:rPr>
        <w:t xml:space="preserve"> </w:t>
      </w:r>
      <w:r>
        <w:t>guidance.</w:t>
      </w:r>
      <w:r>
        <w:rPr>
          <w:spacing w:val="-12"/>
        </w:rPr>
        <w:t xml:space="preserve"> </w:t>
      </w:r>
      <w:r>
        <w:t>Generic</w:t>
      </w:r>
      <w:r>
        <w:rPr>
          <w:spacing w:val="-58"/>
        </w:rPr>
        <w:t xml:space="preserve"> </w:t>
      </w:r>
      <w:r>
        <w:t>platforms</w:t>
      </w:r>
      <w:r>
        <w:rPr>
          <w:spacing w:val="1"/>
        </w:rPr>
        <w:t xml:space="preserve"> </w:t>
      </w:r>
      <w:r>
        <w:t>do</w:t>
      </w:r>
      <w:r>
        <w:rPr>
          <w:spacing w:val="1"/>
        </w:rPr>
        <w:t xml:space="preserve"> </w:t>
      </w:r>
      <w:r>
        <w:t>not</w:t>
      </w:r>
      <w:r>
        <w:rPr>
          <w:spacing w:val="1"/>
        </w:rPr>
        <w:t xml:space="preserve"> </w:t>
      </w:r>
      <w:r>
        <w:t>include</w:t>
      </w:r>
      <w:r>
        <w:rPr>
          <w:spacing w:val="1"/>
        </w:rPr>
        <w:t xml:space="preserve"> </w:t>
      </w:r>
      <w:r>
        <w:t>features</w:t>
      </w:r>
      <w:r>
        <w:rPr>
          <w:spacing w:val="1"/>
        </w:rPr>
        <w:t xml:space="preserve"> </w:t>
      </w:r>
      <w:r>
        <w:t>like</w:t>
      </w:r>
      <w:r>
        <w:rPr>
          <w:spacing w:val="1"/>
        </w:rPr>
        <w:t xml:space="preserve"> </w:t>
      </w:r>
      <w:r>
        <w:t>one-on-one</w:t>
      </w:r>
      <w:r>
        <w:rPr>
          <w:spacing w:val="1"/>
        </w:rPr>
        <w:t xml:space="preserve"> </w:t>
      </w:r>
      <w:r>
        <w:t>mentorship</w:t>
      </w:r>
      <w:r>
        <w:rPr>
          <w:spacing w:val="1"/>
        </w:rPr>
        <w:t xml:space="preserve"> </w:t>
      </w:r>
      <w:r>
        <w:t>or</w:t>
      </w:r>
      <w:r>
        <w:rPr>
          <w:spacing w:val="1"/>
        </w:rPr>
        <w:t xml:space="preserve"> </w:t>
      </w:r>
      <w:r>
        <w:t>real-time</w:t>
      </w:r>
      <w:r>
        <w:rPr>
          <w:spacing w:val="1"/>
        </w:rPr>
        <w:t xml:space="preserve"> </w:t>
      </w:r>
      <w:r>
        <w:t>interaction</w:t>
      </w:r>
      <w:r>
        <w:rPr>
          <w:spacing w:val="-11"/>
        </w:rPr>
        <w:t xml:space="preserve"> </w:t>
      </w:r>
      <w:r>
        <w:t>with</w:t>
      </w:r>
      <w:r>
        <w:rPr>
          <w:spacing w:val="-11"/>
        </w:rPr>
        <w:t xml:space="preserve"> </w:t>
      </w:r>
      <w:r>
        <w:t>experienced</w:t>
      </w:r>
      <w:r>
        <w:rPr>
          <w:spacing w:val="-11"/>
        </w:rPr>
        <w:t xml:space="preserve"> </w:t>
      </w:r>
      <w:r>
        <w:t>professionals.</w:t>
      </w:r>
      <w:r>
        <w:rPr>
          <w:spacing w:val="-10"/>
        </w:rPr>
        <w:t xml:space="preserve"> </w:t>
      </w:r>
      <w:r>
        <w:t>This</w:t>
      </w:r>
      <w:r>
        <w:rPr>
          <w:spacing w:val="-10"/>
        </w:rPr>
        <w:t xml:space="preserve"> </w:t>
      </w:r>
      <w:r>
        <w:t>gap</w:t>
      </w:r>
      <w:r>
        <w:rPr>
          <w:spacing w:val="-11"/>
        </w:rPr>
        <w:t xml:space="preserve"> </w:t>
      </w:r>
      <w:r>
        <w:t>leaves</w:t>
      </w:r>
      <w:r>
        <w:rPr>
          <w:spacing w:val="-11"/>
        </w:rPr>
        <w:t xml:space="preserve"> </w:t>
      </w:r>
      <w:r>
        <w:t>many</w:t>
      </w:r>
      <w:r>
        <w:rPr>
          <w:spacing w:val="-11"/>
        </w:rPr>
        <w:t xml:space="preserve"> </w:t>
      </w:r>
      <w:r>
        <w:t>job</w:t>
      </w:r>
      <w:r>
        <w:rPr>
          <w:spacing w:val="-11"/>
        </w:rPr>
        <w:t xml:space="preserve"> </w:t>
      </w:r>
      <w:r>
        <w:t>seekers</w:t>
      </w:r>
      <w:r>
        <w:rPr>
          <w:spacing w:val="-11"/>
        </w:rPr>
        <w:t xml:space="preserve"> </w:t>
      </w:r>
      <w:r>
        <w:t>with</w:t>
      </w:r>
      <w:r>
        <w:rPr>
          <w:spacing w:val="-58"/>
        </w:rPr>
        <w:t xml:space="preserve"> </w:t>
      </w:r>
      <w:r>
        <w:t>limited</w:t>
      </w:r>
      <w:r>
        <w:rPr>
          <w:spacing w:val="-7"/>
        </w:rPr>
        <w:t xml:space="preserve"> </w:t>
      </w:r>
      <w:r>
        <w:t>understanding</w:t>
      </w:r>
      <w:r>
        <w:rPr>
          <w:spacing w:val="-6"/>
        </w:rPr>
        <w:t xml:space="preserve"> </w:t>
      </w:r>
      <w:r>
        <w:t>of</w:t>
      </w:r>
      <w:r>
        <w:rPr>
          <w:spacing w:val="-7"/>
        </w:rPr>
        <w:t xml:space="preserve"> </w:t>
      </w:r>
      <w:r>
        <w:t>industry-specific</w:t>
      </w:r>
      <w:r>
        <w:rPr>
          <w:spacing w:val="-5"/>
        </w:rPr>
        <w:t xml:space="preserve"> </w:t>
      </w:r>
      <w:r>
        <w:t>expectations</w:t>
      </w:r>
      <w:r>
        <w:rPr>
          <w:spacing w:val="-6"/>
        </w:rPr>
        <w:t xml:space="preserve"> </w:t>
      </w:r>
      <w:r>
        <w:t>and</w:t>
      </w:r>
      <w:r>
        <w:rPr>
          <w:spacing w:val="-6"/>
        </w:rPr>
        <w:t xml:space="preserve"> </w:t>
      </w:r>
      <w:r>
        <w:t>little</w:t>
      </w:r>
      <w:r>
        <w:rPr>
          <w:spacing w:val="-7"/>
        </w:rPr>
        <w:t xml:space="preserve"> </w:t>
      </w:r>
      <w:r>
        <w:t>direct</w:t>
      </w:r>
      <w:r>
        <w:rPr>
          <w:spacing w:val="-6"/>
        </w:rPr>
        <w:t xml:space="preserve"> </w:t>
      </w:r>
      <w:r>
        <w:t>support</w:t>
      </w:r>
      <w:r>
        <w:rPr>
          <w:spacing w:val="-6"/>
        </w:rPr>
        <w:t xml:space="preserve"> </w:t>
      </w:r>
      <w:r>
        <w:t>in</w:t>
      </w:r>
      <w:r>
        <w:rPr>
          <w:spacing w:val="-58"/>
        </w:rPr>
        <w:t xml:space="preserve"> </w:t>
      </w:r>
      <w:r>
        <w:t>navigating</w:t>
      </w:r>
      <w:r>
        <w:rPr>
          <w:spacing w:val="-1"/>
        </w:rPr>
        <w:t xml:space="preserve"> </w:t>
      </w:r>
      <w:r>
        <w:t>complex interview</w:t>
      </w:r>
      <w:r>
        <w:rPr>
          <w:spacing w:val="-1"/>
        </w:rPr>
        <w:t xml:space="preserve"> </w:t>
      </w:r>
      <w:r>
        <w:t>processes.</w:t>
      </w:r>
    </w:p>
    <w:p>
      <w:pPr>
        <w:pStyle w:val="6"/>
        <w:spacing w:before="1"/>
        <w:rPr>
          <w:sz w:val="26"/>
        </w:rPr>
      </w:pPr>
    </w:p>
    <w:p>
      <w:pPr>
        <w:pStyle w:val="3"/>
        <w:tabs>
          <w:tab w:val="left" w:pos="1210"/>
        </w:tabs>
        <w:jc w:val="both"/>
      </w:pPr>
      <w:r>
        <w:rPr>
          <w:lang w:val="en-IN"/>
        </w:rPr>
        <w:t xml:space="preserve">1.6.3  </w:t>
      </w:r>
      <w:r>
        <w:t>AI-Driven</w:t>
      </w:r>
      <w:r>
        <w:rPr>
          <w:spacing w:val="-3"/>
        </w:rPr>
        <w:t xml:space="preserve"> </w:t>
      </w:r>
      <w:r>
        <w:t>Customization</w:t>
      </w:r>
      <w:r>
        <w:rPr>
          <w:spacing w:val="-1"/>
        </w:rPr>
        <w:t xml:space="preserve"> </w:t>
      </w:r>
      <w:r>
        <w:t>and</w:t>
      </w:r>
      <w:r>
        <w:rPr>
          <w:spacing w:val="-3"/>
        </w:rPr>
        <w:t xml:space="preserve"> </w:t>
      </w:r>
      <w:r>
        <w:t>Real-Time</w:t>
      </w:r>
      <w:r>
        <w:rPr>
          <w:spacing w:val="-3"/>
        </w:rPr>
        <w:t xml:space="preserve"> </w:t>
      </w:r>
      <w:r>
        <w:t>Interaction</w:t>
      </w:r>
    </w:p>
    <w:p>
      <w:pPr>
        <w:pStyle w:val="6"/>
        <w:ind w:left="1304" w:right="778"/>
        <w:jc w:val="both"/>
      </w:pPr>
      <w:r>
        <w:t>In contrast, our proposed solution focuses on personalization through AI-driven</w:t>
      </w:r>
      <w:r>
        <w:rPr>
          <w:spacing w:val="1"/>
        </w:rPr>
        <w:t xml:space="preserve"> </w:t>
      </w:r>
      <w:r>
        <w:t>analytics</w:t>
      </w:r>
      <w:r>
        <w:rPr>
          <w:spacing w:val="1"/>
        </w:rPr>
        <w:t xml:space="preserve"> </w:t>
      </w:r>
      <w:r>
        <w:t>and</w:t>
      </w:r>
      <w:r>
        <w:rPr>
          <w:spacing w:val="1"/>
        </w:rPr>
        <w:t xml:space="preserve"> </w:t>
      </w:r>
      <w:r>
        <w:t>real-time</w:t>
      </w:r>
      <w:r>
        <w:rPr>
          <w:spacing w:val="1"/>
        </w:rPr>
        <w:t xml:space="preserve"> </w:t>
      </w:r>
      <w:r>
        <w:t>interactions.</w:t>
      </w:r>
      <w:r>
        <w:rPr>
          <w:spacing w:val="1"/>
        </w:rPr>
        <w:t xml:space="preserve"> </w:t>
      </w:r>
      <w:r>
        <w:t>By</w:t>
      </w:r>
      <w:r>
        <w:rPr>
          <w:spacing w:val="1"/>
        </w:rPr>
        <w:t xml:space="preserve"> </w:t>
      </w:r>
      <w:r>
        <w:t>leveraging</w:t>
      </w:r>
      <w:r>
        <w:rPr>
          <w:spacing w:val="1"/>
        </w:rPr>
        <w:t xml:space="preserve"> </w:t>
      </w:r>
      <w:r>
        <w:t>NLP</w:t>
      </w:r>
      <w:r>
        <w:rPr>
          <w:spacing w:val="1"/>
        </w:rPr>
        <w:t xml:space="preserve"> </w:t>
      </w:r>
      <w:r>
        <w:t>models,</w:t>
      </w:r>
      <w:r>
        <w:rPr>
          <w:spacing w:val="1"/>
        </w:rPr>
        <w:t xml:space="preserve"> </w:t>
      </w:r>
      <w:r>
        <w:t>the</w:t>
      </w:r>
      <w:r>
        <w:rPr>
          <w:spacing w:val="1"/>
        </w:rPr>
        <w:t xml:space="preserve"> </w:t>
      </w:r>
      <w:r>
        <w:t>system</w:t>
      </w:r>
      <w:r>
        <w:rPr>
          <w:spacing w:val="-57"/>
        </w:rPr>
        <w:t xml:space="preserve"> </w:t>
      </w:r>
      <w:r>
        <w:t>extracts valuable insights from diverse data sources and presents them in an</w:t>
      </w:r>
      <w:r>
        <w:rPr>
          <w:spacing w:val="1"/>
        </w:rPr>
        <w:t xml:space="preserve"> </w:t>
      </w:r>
      <w:r>
        <w:t>intuitive, user-specific format. This tailored</w:t>
      </w:r>
      <w:r>
        <w:rPr>
          <w:spacing w:val="1"/>
        </w:rPr>
        <w:t xml:space="preserve"> </w:t>
      </w:r>
      <w:r>
        <w:t>approach</w:t>
      </w:r>
      <w:r>
        <w:rPr>
          <w:spacing w:val="1"/>
        </w:rPr>
        <w:t xml:space="preserve"> </w:t>
      </w:r>
      <w:r>
        <w:t>allows users to</w:t>
      </w:r>
      <w:r>
        <w:rPr>
          <w:spacing w:val="1"/>
        </w:rPr>
        <w:t xml:space="preserve"> </w:t>
      </w:r>
      <w:r>
        <w:t>access</w:t>
      </w:r>
      <w:r>
        <w:rPr>
          <w:spacing w:val="1"/>
        </w:rPr>
        <w:t xml:space="preserve"> </w:t>
      </w:r>
      <w:r>
        <w:t>information</w:t>
      </w:r>
      <w:r>
        <w:rPr>
          <w:spacing w:val="-1"/>
        </w:rPr>
        <w:t xml:space="preserve"> </w:t>
      </w:r>
      <w:r>
        <w:t>that directly</w:t>
      </w:r>
      <w:r>
        <w:rPr>
          <w:spacing w:val="2"/>
        </w:rPr>
        <w:t xml:space="preserve"> </w:t>
      </w:r>
      <w:r>
        <w:t>matches</w:t>
      </w:r>
      <w:r>
        <w:rPr>
          <w:spacing w:val="-1"/>
        </w:rPr>
        <w:t xml:space="preserve"> </w:t>
      </w:r>
      <w:r>
        <w:t>their goals, background,</w:t>
      </w:r>
      <w:r>
        <w:rPr>
          <w:spacing w:val="-1"/>
        </w:rPr>
        <w:t xml:space="preserve"> </w:t>
      </w:r>
      <w:r>
        <w:t>and aspirations.</w:t>
      </w:r>
    </w:p>
    <w:p>
      <w:pPr>
        <w:pStyle w:val="6"/>
        <w:spacing w:before="2"/>
        <w:rPr>
          <w:sz w:val="26"/>
        </w:rPr>
      </w:pPr>
    </w:p>
    <w:p>
      <w:pPr>
        <w:pStyle w:val="3"/>
        <w:tabs>
          <w:tab w:val="left" w:pos="1210"/>
        </w:tabs>
        <w:jc w:val="both"/>
      </w:pPr>
      <w:r>
        <w:rPr>
          <w:lang w:val="en-IN"/>
        </w:rPr>
        <w:t xml:space="preserve">1.6.4  </w:t>
      </w:r>
      <w:r>
        <w:t>Enhanced</w:t>
      </w:r>
      <w:r>
        <w:rPr>
          <w:spacing w:val="-3"/>
        </w:rPr>
        <w:t xml:space="preserve"> </w:t>
      </w:r>
      <w:r>
        <w:t>Interview</w:t>
      </w:r>
      <w:r>
        <w:rPr>
          <w:spacing w:val="-3"/>
        </w:rPr>
        <w:t xml:space="preserve"> </w:t>
      </w:r>
      <w:r>
        <w:t>Preparation</w:t>
      </w:r>
      <w:r>
        <w:rPr>
          <w:spacing w:val="-3"/>
        </w:rPr>
        <w:t xml:space="preserve"> </w:t>
      </w:r>
      <w:r>
        <w:t>Modules</w:t>
      </w:r>
    </w:p>
    <w:p>
      <w:pPr>
        <w:pStyle w:val="6"/>
        <w:ind w:left="1304" w:right="718"/>
        <w:jc w:val="both"/>
      </w:pPr>
      <w:r>
        <w:t>Unlike existing solutions, our platform includes an interview experience module</w:t>
      </w:r>
      <w:r>
        <w:rPr>
          <w:spacing w:val="1"/>
        </w:rPr>
        <w:t xml:space="preserve"> </w:t>
      </w:r>
      <w:r>
        <w:t>that</w:t>
      </w:r>
      <w:r>
        <w:rPr>
          <w:spacing w:val="-11"/>
        </w:rPr>
        <w:t xml:space="preserve"> </w:t>
      </w:r>
      <w:r>
        <w:t>offers</w:t>
      </w:r>
      <w:r>
        <w:rPr>
          <w:spacing w:val="-12"/>
        </w:rPr>
        <w:t xml:space="preserve"> </w:t>
      </w:r>
      <w:r>
        <w:t>detailed</w:t>
      </w:r>
      <w:r>
        <w:rPr>
          <w:spacing w:val="-8"/>
        </w:rPr>
        <w:t xml:space="preserve"> </w:t>
      </w:r>
      <w:r>
        <w:t>and</w:t>
      </w:r>
      <w:r>
        <w:rPr>
          <w:spacing w:val="-9"/>
        </w:rPr>
        <w:t xml:space="preserve"> </w:t>
      </w:r>
      <w:r>
        <w:t>categorized</w:t>
      </w:r>
      <w:r>
        <w:rPr>
          <w:spacing w:val="-8"/>
        </w:rPr>
        <w:t xml:space="preserve"> </w:t>
      </w:r>
      <w:r>
        <w:t>content</w:t>
      </w:r>
      <w:r>
        <w:rPr>
          <w:spacing w:val="-11"/>
        </w:rPr>
        <w:t xml:space="preserve"> </w:t>
      </w:r>
      <w:r>
        <w:t>based</w:t>
      </w:r>
      <w:r>
        <w:rPr>
          <w:spacing w:val="-10"/>
        </w:rPr>
        <w:t xml:space="preserve"> </w:t>
      </w:r>
      <w:r>
        <w:t>on</w:t>
      </w:r>
      <w:r>
        <w:rPr>
          <w:spacing w:val="-11"/>
        </w:rPr>
        <w:t xml:space="preserve"> </w:t>
      </w:r>
      <w:r>
        <w:t>company-specific</w:t>
      </w:r>
      <w:r>
        <w:rPr>
          <w:spacing w:val="-12"/>
        </w:rPr>
        <w:t xml:space="preserve"> </w:t>
      </w:r>
      <w:r>
        <w:t>interviews.</w:t>
      </w:r>
      <w:r>
        <w:rPr>
          <w:spacing w:val="-57"/>
        </w:rPr>
        <w:t xml:space="preserve"> </w:t>
      </w:r>
      <w:r>
        <w:t>The</w:t>
      </w:r>
      <w:r>
        <w:rPr>
          <w:spacing w:val="-10"/>
        </w:rPr>
        <w:t xml:space="preserve"> </w:t>
      </w:r>
      <w:r>
        <w:t>curated</w:t>
      </w:r>
      <w:r>
        <w:rPr>
          <w:spacing w:val="-6"/>
        </w:rPr>
        <w:t xml:space="preserve"> </w:t>
      </w:r>
      <w:r>
        <w:t>news</w:t>
      </w:r>
      <w:r>
        <w:rPr>
          <w:spacing w:val="-7"/>
        </w:rPr>
        <w:t xml:space="preserve"> </w:t>
      </w:r>
      <w:r>
        <w:t>and</w:t>
      </w:r>
      <w:r>
        <w:rPr>
          <w:spacing w:val="-8"/>
        </w:rPr>
        <w:t xml:space="preserve"> </w:t>
      </w:r>
      <w:r>
        <w:t>job</w:t>
      </w:r>
      <w:r>
        <w:rPr>
          <w:spacing w:val="-4"/>
        </w:rPr>
        <w:t xml:space="preserve"> </w:t>
      </w:r>
      <w:r>
        <w:t>market</w:t>
      </w:r>
      <w:r>
        <w:rPr>
          <w:spacing w:val="-7"/>
        </w:rPr>
        <w:t xml:space="preserve"> </w:t>
      </w:r>
      <w:r>
        <w:t>insights</w:t>
      </w:r>
      <w:r>
        <w:rPr>
          <w:spacing w:val="-8"/>
        </w:rPr>
        <w:t xml:space="preserve"> </w:t>
      </w:r>
      <w:r>
        <w:t>provide</w:t>
      </w:r>
      <w:r>
        <w:rPr>
          <w:spacing w:val="-6"/>
        </w:rPr>
        <w:t xml:space="preserve"> </w:t>
      </w:r>
      <w:r>
        <w:t>a</w:t>
      </w:r>
      <w:r>
        <w:rPr>
          <w:spacing w:val="-10"/>
        </w:rPr>
        <w:t xml:space="preserve"> </w:t>
      </w:r>
      <w:r>
        <w:t>continuous</w:t>
      </w:r>
      <w:r>
        <w:rPr>
          <w:spacing w:val="-7"/>
        </w:rPr>
        <w:t xml:space="preserve"> </w:t>
      </w:r>
      <w:r>
        <w:t>stream</w:t>
      </w:r>
      <w:r>
        <w:rPr>
          <w:spacing w:val="-8"/>
        </w:rPr>
        <w:t xml:space="preserve"> </w:t>
      </w:r>
      <w:r>
        <w:t>of</w:t>
      </w:r>
      <w:r>
        <w:rPr>
          <w:spacing w:val="-6"/>
        </w:rPr>
        <w:t xml:space="preserve"> </w:t>
      </w:r>
      <w:r>
        <w:t>relevant</w:t>
      </w:r>
      <w:r>
        <w:rPr>
          <w:spacing w:val="1"/>
        </w:rPr>
        <w:t xml:space="preserve"> </w:t>
      </w:r>
      <w:r>
        <w:t>updates,</w:t>
      </w:r>
      <w:r>
        <w:rPr>
          <w:spacing w:val="-12"/>
        </w:rPr>
        <w:t xml:space="preserve"> </w:t>
      </w:r>
      <w:r>
        <w:t>ensuring</w:t>
      </w:r>
      <w:r>
        <w:rPr>
          <w:spacing w:val="-11"/>
        </w:rPr>
        <w:t xml:space="preserve"> </w:t>
      </w:r>
      <w:r>
        <w:t>that</w:t>
      </w:r>
      <w:r>
        <w:rPr>
          <w:spacing w:val="-11"/>
        </w:rPr>
        <w:t xml:space="preserve"> </w:t>
      </w:r>
      <w:r>
        <w:t>users</w:t>
      </w:r>
      <w:r>
        <w:rPr>
          <w:spacing w:val="-12"/>
        </w:rPr>
        <w:t xml:space="preserve"> </w:t>
      </w:r>
      <w:r>
        <w:t>are</w:t>
      </w:r>
      <w:r>
        <w:rPr>
          <w:spacing w:val="-13"/>
        </w:rPr>
        <w:t xml:space="preserve"> </w:t>
      </w:r>
      <w:r>
        <w:t>always</w:t>
      </w:r>
      <w:r>
        <w:rPr>
          <w:spacing w:val="-11"/>
        </w:rPr>
        <w:t xml:space="preserve"> </w:t>
      </w:r>
      <w:r>
        <w:t>informed.</w:t>
      </w:r>
      <w:r>
        <w:rPr>
          <w:spacing w:val="-11"/>
        </w:rPr>
        <w:t xml:space="preserve"> </w:t>
      </w:r>
      <w:r>
        <w:t>This</w:t>
      </w:r>
      <w:r>
        <w:rPr>
          <w:spacing w:val="-11"/>
        </w:rPr>
        <w:t xml:space="preserve"> </w:t>
      </w:r>
      <w:r>
        <w:t>comprehensive</w:t>
      </w:r>
      <w:r>
        <w:rPr>
          <w:spacing w:val="-11"/>
        </w:rPr>
        <w:t xml:space="preserve"> </w:t>
      </w:r>
      <w:r>
        <w:t>preparation</w:t>
      </w:r>
      <w:r>
        <w:rPr>
          <w:spacing w:val="1"/>
        </w:rPr>
        <w:t xml:space="preserve"> </w:t>
      </w:r>
      <w:r>
        <w:t>strategy</w:t>
      </w:r>
      <w:r>
        <w:rPr>
          <w:spacing w:val="-1"/>
        </w:rPr>
        <w:t xml:space="preserve"> </w:t>
      </w:r>
      <w:r>
        <w:t>enhances the</w:t>
      </w:r>
      <w:r>
        <w:rPr>
          <w:spacing w:val="-1"/>
        </w:rPr>
        <w:t xml:space="preserve"> </w:t>
      </w:r>
      <w:r>
        <w:t>user's ability to</w:t>
      </w:r>
      <w:r>
        <w:rPr>
          <w:spacing w:val="-1"/>
        </w:rPr>
        <w:t xml:space="preserve"> </w:t>
      </w:r>
      <w:r>
        <w:t>perform well</w:t>
      </w:r>
      <w:r>
        <w:rPr>
          <w:spacing w:val="2"/>
        </w:rPr>
        <w:t xml:space="preserve"> </w:t>
      </w:r>
      <w:r>
        <w:t>during interviews.</w:t>
      </w:r>
    </w:p>
    <w:p>
      <w:pPr>
        <w:pStyle w:val="6"/>
        <w:spacing w:before="1"/>
        <w:rPr>
          <w:sz w:val="26"/>
        </w:rPr>
      </w:pPr>
    </w:p>
    <w:p>
      <w:pPr>
        <w:pStyle w:val="3"/>
        <w:tabs>
          <w:tab w:val="left" w:pos="1210"/>
        </w:tabs>
        <w:jc w:val="both"/>
      </w:pPr>
      <w:r>
        <w:rPr>
          <w:lang w:val="en-IN"/>
        </w:rPr>
        <w:t xml:space="preserve">1.6.5  </w:t>
      </w:r>
      <w:r>
        <w:t>Mentor</w:t>
      </w:r>
      <w:r>
        <w:rPr>
          <w:spacing w:val="-3"/>
        </w:rPr>
        <w:t xml:space="preserve"> </w:t>
      </w:r>
      <w:r>
        <w:t>Interaction</w:t>
      </w:r>
      <w:r>
        <w:rPr>
          <w:spacing w:val="-1"/>
        </w:rPr>
        <w:t xml:space="preserve"> </w:t>
      </w:r>
      <w:r>
        <w:t>and</w:t>
      </w:r>
      <w:r>
        <w:rPr>
          <w:spacing w:val="-1"/>
        </w:rPr>
        <w:t xml:space="preserve"> </w:t>
      </w:r>
      <w:r>
        <w:t>AI</w:t>
      </w:r>
      <w:r>
        <w:rPr>
          <w:spacing w:val="-1"/>
        </w:rPr>
        <w:t xml:space="preserve"> </w:t>
      </w:r>
      <w:r>
        <w:t>Chatbot</w:t>
      </w:r>
      <w:r>
        <w:rPr>
          <w:spacing w:val="-1"/>
        </w:rPr>
        <w:t xml:space="preserve"> </w:t>
      </w:r>
      <w:r>
        <w:t>Support</w:t>
      </w:r>
    </w:p>
    <w:p>
      <w:pPr>
        <w:pStyle w:val="6"/>
        <w:ind w:left="1361" w:right="778"/>
        <w:jc w:val="both"/>
      </w:pPr>
      <w:r>
        <w:t>Personalized mentorship via the chatroom and AI chatbot interactions further set</w:t>
      </w:r>
      <w:r>
        <w:rPr>
          <w:spacing w:val="-57"/>
        </w:rPr>
        <w:t xml:space="preserve"> </w:t>
      </w:r>
      <w:r>
        <w:t>the solution apart. Users benefit from real-time, guided support, gaining practical</w:t>
      </w:r>
      <w:r>
        <w:rPr>
          <w:spacing w:val="-58"/>
        </w:rPr>
        <w:t xml:space="preserve"> </w:t>
      </w:r>
      <w:r>
        <w:t>insights,</w:t>
      </w:r>
      <w:r>
        <w:rPr>
          <w:spacing w:val="-7"/>
        </w:rPr>
        <w:t xml:space="preserve"> </w:t>
      </w:r>
      <w:r>
        <w:t>feedback,</w:t>
      </w:r>
      <w:r>
        <w:rPr>
          <w:spacing w:val="-7"/>
        </w:rPr>
        <w:t xml:space="preserve"> </w:t>
      </w:r>
      <w:r>
        <w:t>and</w:t>
      </w:r>
      <w:r>
        <w:rPr>
          <w:spacing w:val="-7"/>
        </w:rPr>
        <w:t xml:space="preserve"> </w:t>
      </w:r>
      <w:r>
        <w:t>industry</w:t>
      </w:r>
      <w:r>
        <w:rPr>
          <w:spacing w:val="-7"/>
        </w:rPr>
        <w:t xml:space="preserve"> </w:t>
      </w:r>
      <w:r>
        <w:t>knowledge</w:t>
      </w:r>
      <w:r>
        <w:rPr>
          <w:spacing w:val="-8"/>
        </w:rPr>
        <w:t xml:space="preserve"> </w:t>
      </w:r>
      <w:r>
        <w:t>that</w:t>
      </w:r>
      <w:r>
        <w:rPr>
          <w:spacing w:val="-7"/>
        </w:rPr>
        <w:t xml:space="preserve"> </w:t>
      </w:r>
      <w:r>
        <w:t>other</w:t>
      </w:r>
      <w:r>
        <w:rPr>
          <w:spacing w:val="-8"/>
        </w:rPr>
        <w:t xml:space="preserve"> </w:t>
      </w:r>
      <w:r>
        <w:t>platforms</w:t>
      </w:r>
      <w:r>
        <w:rPr>
          <w:spacing w:val="-7"/>
        </w:rPr>
        <w:t xml:space="preserve"> </w:t>
      </w:r>
      <w:r>
        <w:t>do</w:t>
      </w:r>
      <w:r>
        <w:rPr>
          <w:spacing w:val="-7"/>
        </w:rPr>
        <w:t xml:space="preserve"> </w:t>
      </w:r>
      <w:r>
        <w:t>not</w:t>
      </w:r>
      <w:r>
        <w:rPr>
          <w:spacing w:val="-6"/>
        </w:rPr>
        <w:t xml:space="preserve"> </w:t>
      </w:r>
      <w:r>
        <w:t>offer.</w:t>
      </w:r>
      <w:r>
        <w:rPr>
          <w:spacing w:val="-8"/>
        </w:rPr>
        <w:t xml:space="preserve"> </w:t>
      </w:r>
      <w:r>
        <w:t>This</w:t>
      </w:r>
      <w:r>
        <w:rPr>
          <w:spacing w:val="-58"/>
        </w:rPr>
        <w:t xml:space="preserve"> </w:t>
      </w:r>
      <w:r>
        <w:t>unique blend of mentorship</w:t>
      </w:r>
      <w:r>
        <w:rPr>
          <w:spacing w:val="1"/>
        </w:rPr>
        <w:t xml:space="preserve"> </w:t>
      </w:r>
      <w:r>
        <w:t>and</w:t>
      </w:r>
      <w:r>
        <w:rPr>
          <w:spacing w:val="1"/>
        </w:rPr>
        <w:t xml:space="preserve"> </w:t>
      </w:r>
      <w:r>
        <w:t>AI-driven</w:t>
      </w:r>
      <w:r>
        <w:rPr>
          <w:spacing w:val="1"/>
        </w:rPr>
        <w:t xml:space="preserve"> </w:t>
      </w:r>
      <w:r>
        <w:t>content</w:t>
      </w:r>
      <w:r>
        <w:rPr>
          <w:spacing w:val="1"/>
        </w:rPr>
        <w:t xml:space="preserve"> </w:t>
      </w:r>
      <w:r>
        <w:t>ensures</w:t>
      </w:r>
      <w:r>
        <w:rPr>
          <w:spacing w:val="1"/>
        </w:rPr>
        <w:t xml:space="preserve"> </w:t>
      </w:r>
      <w:r>
        <w:t>a more effective</w:t>
      </w:r>
      <w:r>
        <w:rPr>
          <w:spacing w:val="1"/>
        </w:rPr>
        <w:t xml:space="preserve"> </w:t>
      </w:r>
      <w:r>
        <w:t>preparation</w:t>
      </w:r>
      <w:r>
        <w:rPr>
          <w:spacing w:val="-1"/>
        </w:rPr>
        <w:t xml:space="preserve"> </w:t>
      </w:r>
      <w:r>
        <w:t>experience.</w:t>
      </w:r>
    </w:p>
    <w:p>
      <w:pPr>
        <w:jc w:val="both"/>
        <w:sectPr>
          <w:pgSz w:w="12240" w:h="15840"/>
          <w:pgMar w:top="1360" w:right="1020" w:bottom="1240" w:left="1440" w:header="0" w:footer="1054" w:gutter="0"/>
          <w:cols w:space="720" w:num="1"/>
        </w:sectPr>
      </w:pPr>
    </w:p>
    <w:p>
      <w:pPr>
        <w:pStyle w:val="2"/>
        <w:ind w:left="0"/>
        <w:jc w:val="both"/>
      </w:pPr>
      <w:r>
        <w:t>Chapter</w:t>
      </w:r>
      <w:r>
        <w:rPr>
          <w:spacing w:val="-12"/>
        </w:rPr>
        <w:t xml:space="preserve"> </w:t>
      </w:r>
      <w:r>
        <w:t>2:</w:t>
      </w:r>
      <w:r>
        <w:rPr>
          <w:spacing w:val="-3"/>
        </w:rPr>
        <w:t xml:space="preserve"> </w:t>
      </w:r>
      <w:r>
        <w:t>Literature</w:t>
      </w:r>
      <w:r>
        <w:rPr>
          <w:spacing w:val="-4"/>
        </w:rPr>
        <w:t xml:space="preserve"> </w:t>
      </w:r>
      <w:r>
        <w:t>Survey</w:t>
      </w:r>
    </w:p>
    <w:p>
      <w:pPr>
        <w:spacing w:before="262" w:line="300" w:lineRule="auto"/>
        <w:ind w:left="391" w:right="776" w:firstLine="9"/>
        <w:jc w:val="both"/>
      </w:pPr>
      <w:r>
        <w:t>The literature highlights AI's ability to personalize career guidance by aligning user profiles with</w:t>
      </w:r>
      <w:r>
        <w:rPr>
          <w:spacing w:val="1"/>
        </w:rPr>
        <w:t xml:space="preserve"> </w:t>
      </w:r>
      <w:r>
        <w:t>industry needs. NLP improves interview prep by extracting insights from job descriptions and</w:t>
      </w:r>
      <w:r>
        <w:rPr>
          <w:spacing w:val="1"/>
        </w:rPr>
        <w:t xml:space="preserve"> </w:t>
      </w:r>
      <w:r>
        <w:t>feedback. AI chatbots offer mock interviews, while mentorship platforms combine human advice</w:t>
      </w:r>
      <w:r>
        <w:rPr>
          <w:spacing w:val="-52"/>
        </w:rPr>
        <w:t xml:space="preserve"> </w:t>
      </w:r>
      <w:r>
        <w:t>with AI-driven insights. Despite challenges like data privacy and bias, this integration provides a</w:t>
      </w:r>
      <w:r>
        <w:rPr>
          <w:spacing w:val="1"/>
        </w:rPr>
        <w:t xml:space="preserve"> </w:t>
      </w:r>
      <w:r>
        <w:t>transformative</w:t>
      </w:r>
      <w:r>
        <w:rPr>
          <w:spacing w:val="-3"/>
        </w:rPr>
        <w:t xml:space="preserve"> </w:t>
      </w:r>
      <w:r>
        <w:t>approach to</w:t>
      </w:r>
      <w:r>
        <w:rPr>
          <w:spacing w:val="-3"/>
        </w:rPr>
        <w:t xml:space="preserve"> </w:t>
      </w:r>
      <w:r>
        <w:t>career</w:t>
      </w:r>
      <w:r>
        <w:rPr>
          <w:spacing w:val="1"/>
        </w:rPr>
        <w:t xml:space="preserve"> </w:t>
      </w:r>
      <w:r>
        <w:t>preparation.</w:t>
      </w:r>
    </w:p>
    <w:p>
      <w:pPr>
        <w:pStyle w:val="3"/>
        <w:numPr>
          <w:ilvl w:val="1"/>
          <w:numId w:val="12"/>
        </w:numPr>
        <w:tabs>
          <w:tab w:val="left" w:pos="707"/>
        </w:tabs>
        <w:spacing w:before="201"/>
        <w:ind w:hanging="361"/>
      </w:pPr>
      <w:r>
        <w:t>Summary</w:t>
      </w:r>
      <w:r>
        <w:rPr>
          <w:spacing w:val="-2"/>
        </w:rPr>
        <w:t xml:space="preserve"> </w:t>
      </w:r>
      <w:r>
        <w:t>of</w:t>
      </w:r>
      <w:r>
        <w:rPr>
          <w:spacing w:val="-1"/>
        </w:rPr>
        <w:t xml:space="preserve"> </w:t>
      </w:r>
      <w:r>
        <w:t>Papers Studied</w:t>
      </w:r>
    </w:p>
    <w:p>
      <w:pPr>
        <w:pStyle w:val="6"/>
        <w:rPr>
          <w:b/>
          <w:sz w:val="26"/>
        </w:rPr>
      </w:pPr>
    </w:p>
    <w:p>
      <w:pPr>
        <w:pStyle w:val="6"/>
        <w:spacing w:before="1"/>
        <w:ind w:left="360" w:right="773"/>
        <w:jc w:val="both"/>
      </w:pPr>
      <w:r>
        <w:t>This section summarizes research on AI in career guidance, NLP for interview prep, AI</w:t>
      </w:r>
      <w:r>
        <w:rPr>
          <w:spacing w:val="1"/>
        </w:rPr>
        <w:t xml:space="preserve"> </w:t>
      </w:r>
      <w:r>
        <w:t>chatbots, and mentorship platforms. AI offers personalized, scalable career counseling,</w:t>
      </w:r>
      <w:r>
        <w:rPr>
          <w:spacing w:val="1"/>
        </w:rPr>
        <w:t xml:space="preserve"> </w:t>
      </w:r>
      <w:r>
        <w:t>while</w:t>
      </w:r>
      <w:r>
        <w:rPr>
          <w:spacing w:val="-4"/>
        </w:rPr>
        <w:t xml:space="preserve"> </w:t>
      </w:r>
      <w:r>
        <w:t>NLP</w:t>
      </w:r>
      <w:r>
        <w:rPr>
          <w:spacing w:val="-2"/>
        </w:rPr>
        <w:t xml:space="preserve"> </w:t>
      </w:r>
      <w:r>
        <w:t>enhances interview</w:t>
      </w:r>
      <w:r>
        <w:rPr>
          <w:spacing w:val="-4"/>
        </w:rPr>
        <w:t xml:space="preserve"> </w:t>
      </w:r>
      <w:r>
        <w:t>prep</w:t>
      </w:r>
      <w:r>
        <w:rPr>
          <w:spacing w:val="-3"/>
        </w:rPr>
        <w:t xml:space="preserve"> </w:t>
      </w:r>
      <w:r>
        <w:t>by</w:t>
      </w:r>
      <w:r>
        <w:rPr>
          <w:spacing w:val="-1"/>
        </w:rPr>
        <w:t xml:space="preserve"> </w:t>
      </w:r>
      <w:r>
        <w:t>extracting insights</w:t>
      </w:r>
      <w:r>
        <w:rPr>
          <w:spacing w:val="-4"/>
        </w:rPr>
        <w:t xml:space="preserve"> </w:t>
      </w:r>
      <w:r>
        <w:t>from</w:t>
      </w:r>
      <w:r>
        <w:rPr>
          <w:spacing w:val="-2"/>
        </w:rPr>
        <w:t xml:space="preserve"> </w:t>
      </w:r>
      <w:r>
        <w:t>data. AI</w:t>
      </w:r>
      <w:r>
        <w:rPr>
          <w:spacing w:val="-5"/>
        </w:rPr>
        <w:t xml:space="preserve"> </w:t>
      </w:r>
      <w:r>
        <w:t>chatbots</w:t>
      </w:r>
      <w:r>
        <w:rPr>
          <w:spacing w:val="-3"/>
        </w:rPr>
        <w:t xml:space="preserve"> </w:t>
      </w:r>
      <w:r>
        <w:t>simulate</w:t>
      </w:r>
      <w:r>
        <w:rPr>
          <w:spacing w:val="-57"/>
        </w:rPr>
        <w:t xml:space="preserve"> </w:t>
      </w:r>
      <w:r>
        <w:t>real-life</w:t>
      </w:r>
      <w:r>
        <w:rPr>
          <w:spacing w:val="-7"/>
        </w:rPr>
        <w:t xml:space="preserve"> </w:t>
      </w:r>
      <w:r>
        <w:t>scenarios,</w:t>
      </w:r>
      <w:r>
        <w:rPr>
          <w:spacing w:val="-5"/>
        </w:rPr>
        <w:t xml:space="preserve"> </w:t>
      </w:r>
      <w:r>
        <w:t>providing</w:t>
      </w:r>
      <w:r>
        <w:rPr>
          <w:spacing w:val="-4"/>
        </w:rPr>
        <w:t xml:space="preserve"> </w:t>
      </w:r>
      <w:r>
        <w:t>tailored</w:t>
      </w:r>
      <w:r>
        <w:rPr>
          <w:spacing w:val="-4"/>
        </w:rPr>
        <w:t xml:space="preserve"> </w:t>
      </w:r>
      <w:r>
        <w:t>feedback,</w:t>
      </w:r>
      <w:r>
        <w:rPr>
          <w:spacing w:val="-5"/>
        </w:rPr>
        <w:t xml:space="preserve"> </w:t>
      </w:r>
      <w:r>
        <w:t>and</w:t>
      </w:r>
      <w:r>
        <w:rPr>
          <w:spacing w:val="-5"/>
        </w:rPr>
        <w:t xml:space="preserve"> </w:t>
      </w:r>
      <w:r>
        <w:t>mentorship</w:t>
      </w:r>
      <w:r>
        <w:rPr>
          <w:spacing w:val="-4"/>
        </w:rPr>
        <w:t xml:space="preserve"> </w:t>
      </w:r>
      <w:r>
        <w:t>platforms</w:t>
      </w:r>
      <w:r>
        <w:rPr>
          <w:spacing w:val="-4"/>
        </w:rPr>
        <w:t xml:space="preserve"> </w:t>
      </w:r>
      <w:r>
        <w:t>combine</w:t>
      </w:r>
      <w:r>
        <w:rPr>
          <w:spacing w:val="-6"/>
        </w:rPr>
        <w:t xml:space="preserve"> </w:t>
      </w:r>
      <w:r>
        <w:t>human</w:t>
      </w:r>
      <w:r>
        <w:rPr>
          <w:spacing w:val="-58"/>
        </w:rPr>
        <w:t xml:space="preserve"> </w:t>
      </w:r>
      <w:r>
        <w:t>expertise</w:t>
      </w:r>
      <w:r>
        <w:rPr>
          <w:spacing w:val="-1"/>
        </w:rPr>
        <w:t xml:space="preserve"> </w:t>
      </w:r>
      <w:r>
        <w:t>with AI</w:t>
      </w:r>
      <w:r>
        <w:rPr>
          <w:spacing w:val="-4"/>
        </w:rPr>
        <w:t xml:space="preserve"> </w:t>
      </w:r>
      <w:r>
        <w:t>to improve</w:t>
      </w:r>
      <w:r>
        <w:rPr>
          <w:spacing w:val="-1"/>
        </w:rPr>
        <w:t xml:space="preserve"> </w:t>
      </w:r>
      <w:r>
        <w:t>career success.</w:t>
      </w:r>
    </w:p>
    <w:p>
      <w:pPr>
        <w:pStyle w:val="6"/>
        <w:spacing w:before="5"/>
      </w:pPr>
    </w:p>
    <w:p>
      <w:pPr>
        <w:pStyle w:val="3"/>
        <w:tabs>
          <w:tab w:val="left" w:pos="967"/>
          <w:tab w:val="left" w:pos="968"/>
        </w:tabs>
        <w:ind w:left="479" w:firstLine="0"/>
      </w:pPr>
      <w:r>
        <w:rPr>
          <w:lang w:val="en-IN"/>
        </w:rPr>
        <w:t xml:space="preserve">    2.1.1  </w:t>
      </w:r>
      <w:r>
        <w:t>AI</w:t>
      </w:r>
      <w:r>
        <w:rPr>
          <w:spacing w:val="-1"/>
        </w:rPr>
        <w:t xml:space="preserve"> </w:t>
      </w:r>
      <w:r>
        <w:t>and Career</w:t>
      </w:r>
      <w:r>
        <w:rPr>
          <w:spacing w:val="-2"/>
        </w:rPr>
        <w:t xml:space="preserve"> </w:t>
      </w:r>
      <w:r>
        <w:t>Guidance</w:t>
      </w:r>
    </w:p>
    <w:p>
      <w:pPr>
        <w:ind w:left="1320" w:leftChars="600" w:right="782"/>
        <w:rPr>
          <w:b/>
          <w:sz w:val="24"/>
        </w:rPr>
      </w:pPr>
      <w:r>
        <w:rPr>
          <w:b/>
          <w:sz w:val="24"/>
        </w:rPr>
        <w:t>Reference:</w:t>
      </w:r>
      <w:r>
        <w:rPr>
          <w:b/>
          <w:spacing w:val="4"/>
          <w:sz w:val="24"/>
        </w:rPr>
        <w:t xml:space="preserve"> </w:t>
      </w:r>
      <w:r>
        <w:rPr>
          <w:b/>
          <w:sz w:val="24"/>
        </w:rPr>
        <w:t>IAFOR</w:t>
      </w:r>
      <w:r>
        <w:rPr>
          <w:b/>
          <w:spacing w:val="4"/>
          <w:sz w:val="24"/>
        </w:rPr>
        <w:t xml:space="preserve"> </w:t>
      </w:r>
      <w:r>
        <w:rPr>
          <w:b/>
          <w:sz w:val="24"/>
        </w:rPr>
        <w:t>Publications.</w:t>
      </w:r>
      <w:r>
        <w:rPr>
          <w:b/>
          <w:spacing w:val="8"/>
          <w:sz w:val="24"/>
        </w:rPr>
        <w:t xml:space="preserve"> </w:t>
      </w:r>
      <w:r>
        <w:rPr>
          <w:b/>
          <w:i/>
          <w:sz w:val="24"/>
        </w:rPr>
        <w:t>Artificial</w:t>
      </w:r>
      <w:r>
        <w:rPr>
          <w:b/>
          <w:i/>
          <w:spacing w:val="5"/>
          <w:sz w:val="24"/>
        </w:rPr>
        <w:t xml:space="preserve"> </w:t>
      </w:r>
      <w:r>
        <w:rPr>
          <w:b/>
          <w:i/>
          <w:sz w:val="24"/>
        </w:rPr>
        <w:t>Intelligence</w:t>
      </w:r>
      <w:r>
        <w:rPr>
          <w:b/>
          <w:i/>
          <w:spacing w:val="5"/>
          <w:sz w:val="24"/>
        </w:rPr>
        <w:t xml:space="preserve"> </w:t>
      </w:r>
      <w:r>
        <w:rPr>
          <w:b/>
          <w:i/>
          <w:sz w:val="24"/>
        </w:rPr>
        <w:t>in</w:t>
      </w:r>
      <w:r>
        <w:rPr>
          <w:b/>
          <w:i/>
          <w:spacing w:val="6"/>
          <w:sz w:val="24"/>
        </w:rPr>
        <w:t xml:space="preserve"> </w:t>
      </w:r>
      <w:r>
        <w:rPr>
          <w:b/>
          <w:i/>
          <w:sz w:val="24"/>
        </w:rPr>
        <w:t>Career</w:t>
      </w:r>
      <w:r>
        <w:rPr>
          <w:b/>
          <w:i/>
          <w:spacing w:val="8"/>
          <w:sz w:val="24"/>
        </w:rPr>
        <w:t xml:space="preserve"> </w:t>
      </w:r>
      <w:r>
        <w:rPr>
          <w:b/>
          <w:i/>
          <w:sz w:val="24"/>
        </w:rPr>
        <w:t>Guidance</w:t>
      </w:r>
      <w:r>
        <w:rPr>
          <w:b/>
          <w:i/>
          <w:spacing w:val="4"/>
          <w:sz w:val="24"/>
        </w:rPr>
        <w:t xml:space="preserve">  </w:t>
      </w:r>
      <w:r>
        <w:rPr>
          <w:b/>
          <w:i/>
          <w:sz w:val="24"/>
        </w:rPr>
        <w:t xml:space="preserve">and </w:t>
      </w:r>
      <w:r>
        <w:rPr>
          <w:b/>
          <w:i/>
          <w:spacing w:val="-57"/>
          <w:sz w:val="24"/>
        </w:rPr>
        <w:t xml:space="preserve"> </w:t>
      </w:r>
      <w:r>
        <w:rPr>
          <w:b/>
          <w:i/>
          <w:sz w:val="24"/>
        </w:rPr>
        <w:t>Employment:</w:t>
      </w:r>
      <w:r>
        <w:rPr>
          <w:b/>
          <w:i/>
          <w:spacing w:val="-1"/>
          <w:sz w:val="24"/>
        </w:rPr>
        <w:t xml:space="preserve"> </w:t>
      </w:r>
      <w:r>
        <w:rPr>
          <w:b/>
          <w:i/>
          <w:sz w:val="24"/>
        </w:rPr>
        <w:t>Bridging the</w:t>
      </w:r>
      <w:r>
        <w:rPr>
          <w:b/>
          <w:i/>
          <w:spacing w:val="-1"/>
          <w:sz w:val="24"/>
        </w:rPr>
        <w:t xml:space="preserve"> </w:t>
      </w:r>
      <w:r>
        <w:rPr>
          <w:b/>
          <w:i/>
          <w:sz w:val="24"/>
        </w:rPr>
        <w:t>Gap</w:t>
      </w:r>
      <w:r>
        <w:rPr>
          <w:b/>
          <w:sz w:val="24"/>
        </w:rPr>
        <w:t>.[</w:t>
      </w:r>
      <w:r>
        <w:fldChar w:fldCharType="begin"/>
      </w:r>
      <w:r>
        <w:instrText xml:space="preserve"> HYPERLINK "https://iafor.org/archives/journals/iafor-journal-of-education/10.22492.ije.9.4.03.pdf" \h </w:instrText>
      </w:r>
      <w:r>
        <w:fldChar w:fldCharType="separate"/>
      </w:r>
      <w:r>
        <w:rPr>
          <w:b/>
          <w:bCs/>
          <w:lang w:val="en-IN"/>
        </w:rPr>
        <w:t>1</w:t>
      </w:r>
      <w:r>
        <w:rPr>
          <w:b/>
          <w:bCs/>
          <w:color w:val="0000FF"/>
          <w:sz w:val="24"/>
        </w:rPr>
        <w:t>]</w:t>
      </w:r>
      <w:r>
        <w:rPr>
          <w:b/>
          <w:bCs/>
          <w:color w:val="0000FF"/>
          <w:sz w:val="24"/>
        </w:rPr>
        <w:fldChar w:fldCharType="end"/>
      </w:r>
    </w:p>
    <w:p>
      <w:pPr>
        <w:pStyle w:val="6"/>
        <w:spacing w:before="2"/>
        <w:rPr>
          <w:b/>
          <w:sz w:val="16"/>
        </w:rPr>
      </w:pPr>
    </w:p>
    <w:p>
      <w:pPr>
        <w:pStyle w:val="6"/>
        <w:spacing w:before="90"/>
        <w:ind w:left="1361" w:right="777"/>
        <w:jc w:val="both"/>
      </w:pPr>
      <w:r>
        <w:t>Research</w:t>
      </w:r>
      <w:r>
        <w:rPr>
          <w:spacing w:val="1"/>
        </w:rPr>
        <w:t xml:space="preserve"> </w:t>
      </w:r>
      <w:r>
        <w:t>on</w:t>
      </w:r>
      <w:r>
        <w:rPr>
          <w:spacing w:val="1"/>
        </w:rPr>
        <w:t xml:space="preserve"> </w:t>
      </w:r>
      <w:r>
        <w:t>the</w:t>
      </w:r>
      <w:r>
        <w:rPr>
          <w:spacing w:val="1"/>
        </w:rPr>
        <w:t xml:space="preserve"> </w:t>
      </w:r>
      <w:r>
        <w:t>integration</w:t>
      </w:r>
      <w:r>
        <w:rPr>
          <w:spacing w:val="1"/>
        </w:rPr>
        <w:t xml:space="preserve"> </w:t>
      </w:r>
      <w:r>
        <w:t>of</w:t>
      </w:r>
      <w:r>
        <w:rPr>
          <w:spacing w:val="1"/>
        </w:rPr>
        <w:t xml:space="preserve"> </w:t>
      </w:r>
      <w:r>
        <w:t>artificial</w:t>
      </w:r>
      <w:r>
        <w:rPr>
          <w:spacing w:val="1"/>
        </w:rPr>
        <w:t xml:space="preserve"> </w:t>
      </w:r>
      <w:r>
        <w:t>intelligence</w:t>
      </w:r>
      <w:r>
        <w:rPr>
          <w:spacing w:val="1"/>
        </w:rPr>
        <w:t xml:space="preserve"> </w:t>
      </w:r>
      <w:r>
        <w:t>for</w:t>
      </w:r>
      <w:r>
        <w:rPr>
          <w:spacing w:val="1"/>
        </w:rPr>
        <w:t xml:space="preserve"> </w:t>
      </w:r>
      <w:r>
        <w:t>career</w:t>
      </w:r>
      <w:r>
        <w:rPr>
          <w:spacing w:val="1"/>
        </w:rPr>
        <w:t xml:space="preserve"> </w:t>
      </w:r>
      <w:r>
        <w:t>guidance</w:t>
      </w:r>
      <w:r>
        <w:rPr>
          <w:spacing w:val="1"/>
        </w:rPr>
        <w:t xml:space="preserve"> </w:t>
      </w:r>
      <w:r>
        <w:t>and</w:t>
      </w:r>
      <w:r>
        <w:rPr>
          <w:spacing w:val="1"/>
        </w:rPr>
        <w:t xml:space="preserve"> </w:t>
      </w:r>
      <w:r>
        <w:t>interview preparation highlights its transformative potential. AI-driven platforms</w:t>
      </w:r>
      <w:r>
        <w:rPr>
          <w:spacing w:val="1"/>
        </w:rPr>
        <w:t xml:space="preserve"> </w:t>
      </w:r>
      <w:r>
        <w:t>can offer personalized, scalable, and effective career counseling services. A study</w:t>
      </w:r>
      <w:r>
        <w:rPr>
          <w:spacing w:val="1"/>
        </w:rPr>
        <w:t xml:space="preserve"> </w:t>
      </w:r>
      <w:r>
        <w:t>by IAFOR Publications emphasizes that AI-powered tools address the gap between</w:t>
      </w:r>
      <w:r>
        <w:rPr>
          <w:spacing w:val="-57"/>
        </w:rPr>
        <w:t xml:space="preserve"> </w:t>
      </w:r>
      <w:r>
        <w:t>higher education outcomes and employment needs by matching user profiles with</w:t>
      </w:r>
      <w:r>
        <w:rPr>
          <w:spacing w:val="1"/>
        </w:rPr>
        <w:t xml:space="preserve"> </w:t>
      </w:r>
      <w:r>
        <w:t>industry demands, though ethical concerns like data privacy must be handled with</w:t>
      </w:r>
      <w:r>
        <w:rPr>
          <w:spacing w:val="1"/>
        </w:rPr>
        <w:t xml:space="preserve"> </w:t>
      </w:r>
      <w:r>
        <w:t>care. This approach empowers job seekers to identify their strengths and align their</w:t>
      </w:r>
      <w:r>
        <w:rPr>
          <w:spacing w:val="-57"/>
        </w:rPr>
        <w:t xml:space="preserve"> </w:t>
      </w:r>
      <w:r>
        <w:t>skills</w:t>
      </w:r>
      <w:r>
        <w:rPr>
          <w:spacing w:val="-1"/>
        </w:rPr>
        <w:t xml:space="preserve"> </w:t>
      </w:r>
      <w:r>
        <w:t>with market opportunities, enhancing overall</w:t>
      </w:r>
      <w:r>
        <w:rPr>
          <w:spacing w:val="-1"/>
        </w:rPr>
        <w:t xml:space="preserve"> </w:t>
      </w:r>
      <w:r>
        <w:t>employability.</w:t>
      </w:r>
    </w:p>
    <w:p>
      <w:pPr>
        <w:pStyle w:val="6"/>
        <w:spacing w:before="2"/>
        <w:rPr>
          <w:sz w:val="26"/>
        </w:rPr>
      </w:pPr>
    </w:p>
    <w:p>
      <w:pPr>
        <w:pStyle w:val="3"/>
        <w:tabs>
          <w:tab w:val="left" w:pos="967"/>
          <w:tab w:val="left" w:pos="968"/>
        </w:tabs>
        <w:ind w:left="412" w:firstLine="0"/>
      </w:pPr>
      <w:r>
        <w:rPr>
          <w:lang w:val="en-IN"/>
        </w:rPr>
        <w:t xml:space="preserve">     2.1.2  </w:t>
      </w:r>
      <w:r>
        <w:t>NLP</w:t>
      </w:r>
      <w:r>
        <w:rPr>
          <w:spacing w:val="-1"/>
        </w:rPr>
        <w:t xml:space="preserve"> </w:t>
      </w:r>
      <w:r>
        <w:t>in Interview</w:t>
      </w:r>
      <w:r>
        <w:rPr>
          <w:spacing w:val="-2"/>
        </w:rPr>
        <w:t xml:space="preserve"> </w:t>
      </w:r>
      <w:r>
        <w:t>Preparation</w:t>
      </w:r>
    </w:p>
    <w:p>
      <w:pPr>
        <w:ind w:left="1304" w:right="779"/>
        <w:jc w:val="both"/>
        <w:rPr>
          <w:b/>
          <w:sz w:val="24"/>
          <w:lang w:val="en-IN"/>
        </w:rPr>
      </w:pPr>
      <w:r>
        <w:rPr>
          <w:b/>
          <w:sz w:val="24"/>
        </w:rPr>
        <w:t>Reference:</w:t>
      </w:r>
      <w:r>
        <w:rPr>
          <w:b/>
          <w:spacing w:val="1"/>
          <w:sz w:val="24"/>
        </w:rPr>
        <w:t xml:space="preserve"> </w:t>
      </w:r>
      <w:r>
        <w:rPr>
          <w:b/>
          <w:sz w:val="24"/>
        </w:rPr>
        <w:t>ERIC.</w:t>
      </w:r>
      <w:r>
        <w:rPr>
          <w:b/>
          <w:spacing w:val="1"/>
          <w:sz w:val="24"/>
        </w:rPr>
        <w:t xml:space="preserve"> </w:t>
      </w:r>
      <w:r>
        <w:rPr>
          <w:b/>
          <w:i/>
          <w:sz w:val="24"/>
        </w:rPr>
        <w:t>Natural</w:t>
      </w:r>
      <w:r>
        <w:rPr>
          <w:b/>
          <w:i/>
          <w:spacing w:val="1"/>
          <w:sz w:val="24"/>
        </w:rPr>
        <w:t xml:space="preserve"> </w:t>
      </w:r>
      <w:r>
        <w:rPr>
          <w:b/>
          <w:i/>
          <w:sz w:val="24"/>
        </w:rPr>
        <w:t>Language</w:t>
      </w:r>
      <w:r>
        <w:rPr>
          <w:b/>
          <w:i/>
          <w:spacing w:val="1"/>
          <w:sz w:val="24"/>
        </w:rPr>
        <w:t xml:space="preserve"> </w:t>
      </w:r>
      <w:r>
        <w:rPr>
          <w:b/>
          <w:i/>
          <w:sz w:val="24"/>
        </w:rPr>
        <w:t>Processing</w:t>
      </w:r>
      <w:r>
        <w:rPr>
          <w:b/>
          <w:i/>
          <w:spacing w:val="1"/>
          <w:sz w:val="24"/>
        </w:rPr>
        <w:t xml:space="preserve"> </w:t>
      </w:r>
      <w:r>
        <w:rPr>
          <w:b/>
          <w:i/>
          <w:sz w:val="24"/>
        </w:rPr>
        <w:t>for</w:t>
      </w:r>
      <w:r>
        <w:rPr>
          <w:b/>
          <w:i/>
          <w:spacing w:val="1"/>
          <w:sz w:val="24"/>
        </w:rPr>
        <w:t xml:space="preserve"> </w:t>
      </w:r>
      <w:r>
        <w:rPr>
          <w:b/>
          <w:i/>
          <w:sz w:val="24"/>
        </w:rPr>
        <w:t>Interview</w:t>
      </w:r>
      <w:r>
        <w:rPr>
          <w:b/>
          <w:i/>
          <w:spacing w:val="1"/>
          <w:sz w:val="24"/>
        </w:rPr>
        <w:t xml:space="preserve"> </w:t>
      </w:r>
      <w:r>
        <w:rPr>
          <w:b/>
          <w:i/>
          <w:sz w:val="24"/>
        </w:rPr>
        <w:t>Preparation:</w:t>
      </w:r>
      <w:r>
        <w:rPr>
          <w:b/>
          <w:i/>
          <w:spacing w:val="1"/>
          <w:sz w:val="24"/>
        </w:rPr>
        <w:t xml:space="preserve">     </w:t>
      </w:r>
      <w:r>
        <w:rPr>
          <w:b/>
          <w:i/>
          <w:sz w:val="24"/>
        </w:rPr>
        <w:t>Techniques</w:t>
      </w:r>
      <w:r>
        <w:rPr>
          <w:b/>
          <w:i/>
          <w:spacing w:val="-1"/>
          <w:sz w:val="24"/>
        </w:rPr>
        <w:t xml:space="preserve"> </w:t>
      </w:r>
      <w:r>
        <w:rPr>
          <w:b/>
          <w:i/>
          <w:sz w:val="24"/>
        </w:rPr>
        <w:t>for Analysis</w:t>
      </w:r>
      <w:r>
        <w:rPr>
          <w:b/>
          <w:i/>
          <w:spacing w:val="-2"/>
          <w:sz w:val="24"/>
        </w:rPr>
        <w:t xml:space="preserve"> </w:t>
      </w:r>
      <w:r>
        <w:rPr>
          <w:b/>
          <w:i/>
          <w:sz w:val="24"/>
        </w:rPr>
        <w:t>and Feedback</w:t>
      </w:r>
      <w:r>
        <w:fldChar w:fldCharType="begin"/>
      </w:r>
      <w:r>
        <w:instrText xml:space="preserve"> HYPERLINK "https://joingenius.com/interview-questions/natural-language-processing-engineer/" \h </w:instrText>
      </w:r>
      <w:r>
        <w:fldChar w:fldCharType="separate"/>
      </w:r>
      <w:r>
        <w:rPr>
          <w:b/>
          <w:bCs/>
          <w:sz w:val="24"/>
        </w:rPr>
        <w:t>.</w:t>
      </w:r>
      <w:r>
        <w:rPr>
          <w:b/>
          <w:bCs/>
          <w:sz w:val="24"/>
          <w:lang w:val="en-IN"/>
        </w:rPr>
        <w:t>[</w:t>
      </w:r>
      <w:r>
        <w:rPr>
          <w:b/>
          <w:bCs/>
          <w:sz w:val="24"/>
          <w:lang w:val="en-IN"/>
        </w:rPr>
        <w:fldChar w:fldCharType="end"/>
      </w:r>
      <w:r>
        <w:rPr>
          <w:b/>
          <w:bCs/>
          <w:sz w:val="24"/>
          <w:lang w:val="en-IN"/>
        </w:rPr>
        <w:t>2]</w:t>
      </w:r>
    </w:p>
    <w:p>
      <w:pPr>
        <w:pStyle w:val="6"/>
        <w:spacing w:before="2"/>
        <w:rPr>
          <w:b/>
          <w:sz w:val="16"/>
        </w:rPr>
      </w:pPr>
    </w:p>
    <w:p>
      <w:pPr>
        <w:pStyle w:val="6"/>
        <w:spacing w:before="90"/>
        <w:ind w:left="1361" w:right="777"/>
        <w:jc w:val="both"/>
      </w:pPr>
      <w:r>
        <w:t>Natural</w:t>
      </w:r>
      <w:r>
        <w:rPr>
          <w:spacing w:val="1"/>
        </w:rPr>
        <w:t xml:space="preserve"> </w:t>
      </w:r>
      <w:r>
        <w:t>Language</w:t>
      </w:r>
      <w:r>
        <w:rPr>
          <w:spacing w:val="1"/>
        </w:rPr>
        <w:t xml:space="preserve"> </w:t>
      </w:r>
      <w:r>
        <w:t>Processing</w:t>
      </w:r>
      <w:r>
        <w:rPr>
          <w:spacing w:val="1"/>
        </w:rPr>
        <w:t xml:space="preserve"> </w:t>
      </w:r>
      <w:r>
        <w:t>has</w:t>
      </w:r>
      <w:r>
        <w:rPr>
          <w:spacing w:val="1"/>
        </w:rPr>
        <w:t xml:space="preserve"> </w:t>
      </w:r>
      <w:r>
        <w:t>proven</w:t>
      </w:r>
      <w:r>
        <w:rPr>
          <w:spacing w:val="1"/>
        </w:rPr>
        <w:t xml:space="preserve"> </w:t>
      </w:r>
      <w:r>
        <w:t>effective</w:t>
      </w:r>
      <w:r>
        <w:rPr>
          <w:spacing w:val="1"/>
        </w:rPr>
        <w:t xml:space="preserve"> </w:t>
      </w:r>
      <w:r>
        <w:t>in</w:t>
      </w:r>
      <w:r>
        <w:rPr>
          <w:spacing w:val="1"/>
        </w:rPr>
        <w:t xml:space="preserve"> </w:t>
      </w:r>
      <w:r>
        <w:t>enhancing</w:t>
      </w:r>
      <w:r>
        <w:rPr>
          <w:spacing w:val="1"/>
        </w:rPr>
        <w:t xml:space="preserve"> </w:t>
      </w:r>
      <w:r>
        <w:t>interview</w:t>
      </w:r>
      <w:r>
        <w:rPr>
          <w:spacing w:val="1"/>
        </w:rPr>
        <w:t xml:space="preserve"> </w:t>
      </w:r>
      <w:r>
        <w:rPr>
          <w:spacing w:val="-1"/>
        </w:rPr>
        <w:t>preparation</w:t>
      </w:r>
      <w:r>
        <w:rPr>
          <w:spacing w:val="-15"/>
        </w:rPr>
        <w:t xml:space="preserve"> </w:t>
      </w:r>
      <w:r>
        <w:rPr>
          <w:spacing w:val="-1"/>
        </w:rPr>
        <w:t>by</w:t>
      </w:r>
      <w:r>
        <w:rPr>
          <w:spacing w:val="-15"/>
        </w:rPr>
        <w:t xml:space="preserve"> </w:t>
      </w:r>
      <w:r>
        <w:rPr>
          <w:spacing w:val="-1"/>
        </w:rPr>
        <w:t>organizing</w:t>
      </w:r>
      <w:r>
        <w:rPr>
          <w:spacing w:val="-12"/>
        </w:rPr>
        <w:t xml:space="preserve"> </w:t>
      </w:r>
      <w:r>
        <w:t>and</w:t>
      </w:r>
      <w:r>
        <w:rPr>
          <w:spacing w:val="-15"/>
        </w:rPr>
        <w:t xml:space="preserve"> </w:t>
      </w:r>
      <w:r>
        <w:t>analyzing</w:t>
      </w:r>
      <w:r>
        <w:rPr>
          <w:spacing w:val="-14"/>
        </w:rPr>
        <w:t xml:space="preserve"> </w:t>
      </w:r>
      <w:r>
        <w:t>vast</w:t>
      </w:r>
      <w:r>
        <w:rPr>
          <w:spacing w:val="-14"/>
        </w:rPr>
        <w:t xml:space="preserve"> </w:t>
      </w:r>
      <w:r>
        <w:t>amounts</w:t>
      </w:r>
      <w:r>
        <w:rPr>
          <w:spacing w:val="-14"/>
        </w:rPr>
        <w:t xml:space="preserve"> </w:t>
      </w:r>
      <w:r>
        <w:t>of</w:t>
      </w:r>
      <w:r>
        <w:rPr>
          <w:spacing w:val="-16"/>
        </w:rPr>
        <w:t xml:space="preserve"> </w:t>
      </w:r>
      <w:r>
        <w:t>unstructured</w:t>
      </w:r>
      <w:r>
        <w:rPr>
          <w:spacing w:val="-15"/>
        </w:rPr>
        <w:t xml:space="preserve"> </w:t>
      </w:r>
      <w:r>
        <w:t>data.</w:t>
      </w:r>
      <w:r>
        <w:rPr>
          <w:spacing w:val="-12"/>
        </w:rPr>
        <w:t xml:space="preserve"> </w:t>
      </w:r>
      <w:r>
        <w:t>An</w:t>
      </w:r>
      <w:r>
        <w:rPr>
          <w:spacing w:val="-15"/>
        </w:rPr>
        <w:t xml:space="preserve"> </w:t>
      </w:r>
      <w:r>
        <w:t>ERIC</w:t>
      </w:r>
      <w:r>
        <w:rPr>
          <w:spacing w:val="-57"/>
        </w:rPr>
        <w:t xml:space="preserve"> </w:t>
      </w:r>
      <w:r>
        <w:t>study discusses the use of Named Entity Recognition, sentiment analysis, and text</w:t>
      </w:r>
      <w:r>
        <w:rPr>
          <w:spacing w:val="1"/>
        </w:rPr>
        <w:t xml:space="preserve"> </w:t>
      </w:r>
      <w:r>
        <w:t>summarization</w:t>
      </w:r>
      <w:r>
        <w:rPr>
          <w:spacing w:val="-12"/>
        </w:rPr>
        <w:t xml:space="preserve"> </w:t>
      </w:r>
      <w:r>
        <w:t>to</w:t>
      </w:r>
      <w:r>
        <w:rPr>
          <w:spacing w:val="-11"/>
        </w:rPr>
        <w:t xml:space="preserve"> </w:t>
      </w:r>
      <w:r>
        <w:t>extract</w:t>
      </w:r>
      <w:r>
        <w:rPr>
          <w:spacing w:val="-9"/>
        </w:rPr>
        <w:t xml:space="preserve"> </w:t>
      </w:r>
      <w:r>
        <w:t>key</w:t>
      </w:r>
      <w:r>
        <w:rPr>
          <w:spacing w:val="-11"/>
        </w:rPr>
        <w:t xml:space="preserve"> </w:t>
      </w:r>
      <w:r>
        <w:t>information</w:t>
      </w:r>
      <w:r>
        <w:rPr>
          <w:spacing w:val="-9"/>
        </w:rPr>
        <w:t xml:space="preserve"> </w:t>
      </w:r>
      <w:r>
        <w:t>from</w:t>
      </w:r>
      <w:r>
        <w:rPr>
          <w:spacing w:val="-12"/>
        </w:rPr>
        <w:t xml:space="preserve"> </w:t>
      </w:r>
      <w:r>
        <w:t>job</w:t>
      </w:r>
      <w:r>
        <w:rPr>
          <w:spacing w:val="-8"/>
        </w:rPr>
        <w:t xml:space="preserve"> </w:t>
      </w:r>
      <w:r>
        <w:t>descriptions,</w:t>
      </w:r>
      <w:r>
        <w:rPr>
          <w:spacing w:val="-12"/>
        </w:rPr>
        <w:t xml:space="preserve"> </w:t>
      </w:r>
      <w:r>
        <w:t>interview</w:t>
      </w:r>
      <w:r>
        <w:rPr>
          <w:spacing w:val="-12"/>
        </w:rPr>
        <w:t xml:space="preserve"> </w:t>
      </w:r>
      <w:r>
        <w:t>feedback,</w:t>
      </w:r>
      <w:r>
        <w:rPr>
          <w:spacing w:val="-58"/>
        </w:rPr>
        <w:t xml:space="preserve"> </w:t>
      </w:r>
      <w:r>
        <w:t>and user-contributed</w:t>
      </w:r>
      <w:r>
        <w:rPr>
          <w:spacing w:val="1"/>
        </w:rPr>
        <w:t xml:space="preserve"> </w:t>
      </w:r>
      <w:r>
        <w:t>experiences. This allows</w:t>
      </w:r>
      <w:r>
        <w:rPr>
          <w:spacing w:val="1"/>
        </w:rPr>
        <w:t xml:space="preserve"> </w:t>
      </w:r>
      <w:r>
        <w:t>for the identification of relevant</w:t>
      </w:r>
      <w:r>
        <w:rPr>
          <w:spacing w:val="1"/>
        </w:rPr>
        <w:t xml:space="preserve"> </w:t>
      </w:r>
      <w:r>
        <w:t>themes,</w:t>
      </w:r>
      <w:r>
        <w:rPr>
          <w:spacing w:val="1"/>
        </w:rPr>
        <w:t xml:space="preserve"> </w:t>
      </w:r>
      <w:r>
        <w:t>patterns in</w:t>
      </w:r>
      <w:r>
        <w:rPr>
          <w:spacing w:val="1"/>
        </w:rPr>
        <w:t xml:space="preserve"> </w:t>
      </w:r>
      <w:r>
        <w:t>company-specific questions,</w:t>
      </w:r>
      <w:r>
        <w:rPr>
          <w:spacing w:val="1"/>
        </w:rPr>
        <w:t xml:space="preserve"> </w:t>
      </w:r>
      <w:r>
        <w:t>and</w:t>
      </w:r>
      <w:r>
        <w:rPr>
          <w:spacing w:val="1"/>
        </w:rPr>
        <w:t xml:space="preserve"> </w:t>
      </w:r>
      <w:r>
        <w:t>detailed</w:t>
      </w:r>
      <w:r>
        <w:rPr>
          <w:spacing w:val="1"/>
        </w:rPr>
        <w:t xml:space="preserve"> </w:t>
      </w:r>
      <w:r>
        <w:t>feedback</w:t>
      </w:r>
      <w:r>
        <w:rPr>
          <w:spacing w:val="1"/>
        </w:rPr>
        <w:t xml:space="preserve"> </w:t>
      </w:r>
      <w:r>
        <w:t>on</w:t>
      </w:r>
      <w:r>
        <w:rPr>
          <w:spacing w:val="1"/>
        </w:rPr>
        <w:t xml:space="preserve"> </w:t>
      </w:r>
      <w:r>
        <w:t>user</w:t>
      </w:r>
      <w:r>
        <w:rPr>
          <w:spacing w:val="1"/>
        </w:rPr>
        <w:t xml:space="preserve"> </w:t>
      </w:r>
      <w:r>
        <w:t>performance,</w:t>
      </w:r>
      <w:r>
        <w:rPr>
          <w:spacing w:val="-1"/>
        </w:rPr>
        <w:t xml:space="preserve"> </w:t>
      </w:r>
      <w:r>
        <w:t>thus providing</w:t>
      </w:r>
      <w:r>
        <w:rPr>
          <w:spacing w:val="-1"/>
        </w:rPr>
        <w:t xml:space="preserve"> </w:t>
      </w:r>
      <w:r>
        <w:t>a structured framework</w:t>
      </w:r>
      <w:r>
        <w:rPr>
          <w:spacing w:val="-1"/>
        </w:rPr>
        <w:t xml:space="preserve"> </w:t>
      </w:r>
      <w:r>
        <w:t>for preparation.</w:t>
      </w:r>
    </w:p>
    <w:p>
      <w:pPr>
        <w:jc w:val="both"/>
        <w:sectPr>
          <w:pgSz w:w="12240" w:h="15840"/>
          <w:pgMar w:top="1380" w:right="1020" w:bottom="1240" w:left="1440" w:header="0" w:footer="1054" w:gutter="0"/>
          <w:cols w:space="720" w:num="1"/>
        </w:sectPr>
      </w:pPr>
    </w:p>
    <w:p>
      <w:pPr>
        <w:pStyle w:val="3"/>
        <w:tabs>
          <w:tab w:val="left" w:pos="967"/>
          <w:tab w:val="left" w:pos="968"/>
        </w:tabs>
        <w:spacing w:before="79"/>
        <w:ind w:left="347" w:firstLine="0"/>
      </w:pPr>
      <w:r>
        <w:rPr>
          <w:lang w:val="en-IN"/>
        </w:rPr>
        <w:t xml:space="preserve">       2.1.3  </w:t>
      </w:r>
      <w:r>
        <w:t>Interactive</w:t>
      </w:r>
      <w:r>
        <w:rPr>
          <w:spacing w:val="-2"/>
        </w:rPr>
        <w:t xml:space="preserve"> </w:t>
      </w:r>
      <w:r>
        <w:t>AI</w:t>
      </w:r>
      <w:r>
        <w:rPr>
          <w:spacing w:val="-2"/>
        </w:rPr>
        <w:t xml:space="preserve"> </w:t>
      </w:r>
      <w:r>
        <w:t>Chatbots</w:t>
      </w:r>
    </w:p>
    <w:p>
      <w:pPr>
        <w:ind w:left="1361"/>
        <w:rPr>
          <w:b/>
          <w:sz w:val="24"/>
          <w:lang w:val="en-IN"/>
        </w:rPr>
      </w:pPr>
      <w:r>
        <w:rPr>
          <w:b/>
          <w:sz w:val="24"/>
        </w:rPr>
        <w:t>Reference:</w:t>
      </w:r>
      <w:r>
        <w:rPr>
          <w:b/>
          <w:spacing w:val="-8"/>
          <w:sz w:val="24"/>
        </w:rPr>
        <w:t xml:space="preserve"> </w:t>
      </w:r>
      <w:r>
        <w:rPr>
          <w:b/>
          <w:sz w:val="24"/>
        </w:rPr>
        <w:t>Author(s).</w:t>
      </w:r>
      <w:r>
        <w:rPr>
          <w:b/>
          <w:spacing w:val="-6"/>
          <w:sz w:val="24"/>
        </w:rPr>
        <w:t xml:space="preserve"> </w:t>
      </w:r>
      <w:r>
        <w:rPr>
          <w:b/>
          <w:i/>
          <w:sz w:val="24"/>
        </w:rPr>
        <w:t>AI</w:t>
      </w:r>
      <w:r>
        <w:rPr>
          <w:b/>
          <w:i/>
          <w:spacing w:val="-7"/>
          <w:sz w:val="24"/>
        </w:rPr>
        <w:t xml:space="preserve"> </w:t>
      </w:r>
      <w:r>
        <w:rPr>
          <w:b/>
          <w:i/>
          <w:sz w:val="24"/>
        </w:rPr>
        <w:t>Chatbots</w:t>
      </w:r>
      <w:r>
        <w:rPr>
          <w:b/>
          <w:i/>
          <w:spacing w:val="-9"/>
          <w:sz w:val="24"/>
        </w:rPr>
        <w:t xml:space="preserve"> </w:t>
      </w:r>
      <w:r>
        <w:rPr>
          <w:b/>
          <w:i/>
          <w:sz w:val="24"/>
        </w:rPr>
        <w:t>in</w:t>
      </w:r>
      <w:r>
        <w:rPr>
          <w:b/>
          <w:i/>
          <w:spacing w:val="-6"/>
          <w:sz w:val="24"/>
        </w:rPr>
        <w:t xml:space="preserve"> </w:t>
      </w:r>
      <w:r>
        <w:rPr>
          <w:b/>
          <w:i/>
          <w:sz w:val="24"/>
        </w:rPr>
        <w:t>Career</w:t>
      </w:r>
      <w:r>
        <w:rPr>
          <w:b/>
          <w:i/>
          <w:spacing w:val="-7"/>
          <w:sz w:val="24"/>
        </w:rPr>
        <w:t xml:space="preserve"> </w:t>
      </w:r>
      <w:r>
        <w:rPr>
          <w:b/>
          <w:i/>
          <w:sz w:val="24"/>
        </w:rPr>
        <w:t>Development:</w:t>
      </w:r>
      <w:r>
        <w:rPr>
          <w:b/>
          <w:i/>
          <w:spacing w:val="-7"/>
          <w:sz w:val="24"/>
        </w:rPr>
        <w:t xml:space="preserve"> </w:t>
      </w:r>
      <w:r>
        <w:rPr>
          <w:b/>
          <w:i/>
          <w:sz w:val="24"/>
        </w:rPr>
        <w:t>Enhancing</w:t>
      </w:r>
      <w:r>
        <w:rPr>
          <w:b/>
          <w:i/>
          <w:spacing w:val="-4"/>
          <w:sz w:val="24"/>
        </w:rPr>
        <w:t xml:space="preserve"> </w:t>
      </w:r>
      <w:r>
        <w:rPr>
          <w:b/>
          <w:i/>
          <w:sz w:val="24"/>
        </w:rPr>
        <w:t>Interview</w:t>
      </w:r>
      <w:r>
        <w:rPr>
          <w:b/>
          <w:i/>
          <w:spacing w:val="-57"/>
          <w:sz w:val="24"/>
        </w:rPr>
        <w:t xml:space="preserve"> </w:t>
      </w:r>
      <w:r>
        <w:rPr>
          <w:b/>
          <w:i/>
          <w:sz w:val="24"/>
        </w:rPr>
        <w:t>Preparation.</w:t>
      </w:r>
      <w:r>
        <w:rPr>
          <w:b/>
          <w:iCs/>
          <w:sz w:val="24"/>
          <w:lang w:val="en-IN"/>
        </w:rPr>
        <w:t>[3]</w:t>
      </w:r>
    </w:p>
    <w:p>
      <w:pPr>
        <w:pStyle w:val="6"/>
        <w:spacing w:before="2"/>
        <w:rPr>
          <w:b/>
          <w:sz w:val="16"/>
        </w:rPr>
      </w:pPr>
    </w:p>
    <w:p>
      <w:pPr>
        <w:pStyle w:val="6"/>
        <w:spacing w:before="90"/>
        <w:ind w:left="1361" w:right="775"/>
        <w:jc w:val="both"/>
      </w:pPr>
      <w:r>
        <w:t>Several</w:t>
      </w:r>
      <w:r>
        <w:rPr>
          <w:spacing w:val="1"/>
        </w:rPr>
        <w:t xml:space="preserve"> </w:t>
      </w:r>
      <w:r>
        <w:t>research</w:t>
      </w:r>
      <w:r>
        <w:rPr>
          <w:spacing w:val="1"/>
        </w:rPr>
        <w:t xml:space="preserve"> </w:t>
      </w:r>
      <w:r>
        <w:t>papers</w:t>
      </w:r>
      <w:r>
        <w:rPr>
          <w:spacing w:val="1"/>
        </w:rPr>
        <w:t xml:space="preserve"> </w:t>
      </w:r>
      <w:r>
        <w:t>have</w:t>
      </w:r>
      <w:r>
        <w:rPr>
          <w:spacing w:val="1"/>
        </w:rPr>
        <w:t xml:space="preserve"> </w:t>
      </w:r>
      <w:r>
        <w:t>explored</w:t>
      </w:r>
      <w:r>
        <w:rPr>
          <w:spacing w:val="1"/>
        </w:rPr>
        <w:t xml:space="preserve"> </w:t>
      </w:r>
      <w:r>
        <w:t>the</w:t>
      </w:r>
      <w:r>
        <w:rPr>
          <w:spacing w:val="1"/>
        </w:rPr>
        <w:t xml:space="preserve"> </w:t>
      </w:r>
      <w:r>
        <w:t>use</w:t>
      </w:r>
      <w:r>
        <w:rPr>
          <w:spacing w:val="1"/>
        </w:rPr>
        <w:t xml:space="preserve"> </w:t>
      </w:r>
      <w:r>
        <w:t>of</w:t>
      </w:r>
      <w:r>
        <w:rPr>
          <w:spacing w:val="1"/>
        </w:rPr>
        <w:t xml:space="preserve"> </w:t>
      </w:r>
      <w:r>
        <w:t>AI</w:t>
      </w:r>
      <w:r>
        <w:rPr>
          <w:spacing w:val="1"/>
        </w:rPr>
        <w:t xml:space="preserve"> </w:t>
      </w:r>
      <w:r>
        <w:t>chatbots</w:t>
      </w:r>
      <w:r>
        <w:rPr>
          <w:spacing w:val="1"/>
        </w:rPr>
        <w:t xml:space="preserve"> </w:t>
      </w:r>
      <w:r>
        <w:t>in</w:t>
      </w:r>
      <w:r>
        <w:rPr>
          <w:spacing w:val="1"/>
        </w:rPr>
        <w:t xml:space="preserve"> </w:t>
      </w:r>
      <w:r>
        <w:t>the</w:t>
      </w:r>
      <w:r>
        <w:rPr>
          <w:spacing w:val="1"/>
        </w:rPr>
        <w:t xml:space="preserve"> </w:t>
      </w:r>
      <w:r>
        <w:t>career</w:t>
      </w:r>
      <w:r>
        <w:rPr>
          <w:spacing w:val="1"/>
        </w:rPr>
        <w:t xml:space="preserve"> </w:t>
      </w:r>
      <w:r>
        <w:t>development space. These systems employ advanced NLP models to simulate real-</w:t>
      </w:r>
      <w:r>
        <w:rPr>
          <w:spacing w:val="1"/>
        </w:rPr>
        <w:t xml:space="preserve"> </w:t>
      </w:r>
      <w:r>
        <w:t xml:space="preserve">life scenarios, such as mock interviews, and provide instant feedback. </w:t>
      </w:r>
      <w:r>
        <w:rPr>
          <w:b/>
          <w:sz w:val="22"/>
        </w:rPr>
        <w:t>[</w:t>
      </w:r>
      <w:r>
        <w:rPr>
          <w:b/>
        </w:rPr>
        <w:t>Figure 2.1]</w:t>
      </w:r>
      <w:r>
        <w:rPr>
          <w:b/>
          <w:spacing w:val="1"/>
        </w:rPr>
        <w:t xml:space="preserve"> </w:t>
      </w:r>
      <w:r>
        <w:t>shows the workflow of the AI bot, detailing its interaction with the user inputs and</w:t>
      </w:r>
      <w:r>
        <w:rPr>
          <w:spacing w:val="1"/>
        </w:rPr>
        <w:t xml:space="preserve"> </w:t>
      </w:r>
      <w:r>
        <w:t>outputs through various NLP and sentiment analysis techniques. Leveraging pre-</w:t>
      </w:r>
      <w:r>
        <w:rPr>
          <w:spacing w:val="1"/>
        </w:rPr>
        <w:t xml:space="preserve"> </w:t>
      </w:r>
      <w:r>
        <w:t>trained language models,</w:t>
      </w:r>
      <w:r>
        <w:rPr>
          <w:spacing w:val="1"/>
        </w:rPr>
        <w:t xml:space="preserve"> </w:t>
      </w:r>
      <w:r>
        <w:t>chatbots</w:t>
      </w:r>
      <w:r>
        <w:rPr>
          <w:spacing w:val="1"/>
        </w:rPr>
        <w:t xml:space="preserve"> </w:t>
      </w:r>
      <w:r>
        <w:t>can</w:t>
      </w:r>
      <w:r>
        <w:rPr>
          <w:spacing w:val="1"/>
        </w:rPr>
        <w:t xml:space="preserve"> </w:t>
      </w:r>
      <w:r>
        <w:t>understand</w:t>
      </w:r>
      <w:r>
        <w:rPr>
          <w:spacing w:val="1"/>
        </w:rPr>
        <w:t xml:space="preserve"> </w:t>
      </w:r>
      <w:r>
        <w:t>and</w:t>
      </w:r>
      <w:r>
        <w:rPr>
          <w:spacing w:val="1"/>
        </w:rPr>
        <w:t xml:space="preserve"> </w:t>
      </w:r>
      <w:r>
        <w:t>respond</w:t>
      </w:r>
      <w:r>
        <w:rPr>
          <w:spacing w:val="1"/>
        </w:rPr>
        <w:t xml:space="preserve"> </w:t>
      </w:r>
      <w:r>
        <w:t>to</w:t>
      </w:r>
      <w:r>
        <w:rPr>
          <w:spacing w:val="1"/>
        </w:rPr>
        <w:t xml:space="preserve"> </w:t>
      </w:r>
      <w:r>
        <w:t>user</w:t>
      </w:r>
      <w:r>
        <w:rPr>
          <w:spacing w:val="1"/>
        </w:rPr>
        <w:t xml:space="preserve"> </w:t>
      </w:r>
      <w:r>
        <w:t>queries</w:t>
      </w:r>
      <w:r>
        <w:rPr>
          <w:spacing w:val="1"/>
        </w:rPr>
        <w:t xml:space="preserve"> </w:t>
      </w:r>
      <w:r>
        <w:t>contextually, making them valuable tools for preparing job</w:t>
      </w:r>
      <w:r>
        <w:rPr>
          <w:spacing w:val="1"/>
        </w:rPr>
        <w:t xml:space="preserve"> </w:t>
      </w:r>
      <w:r>
        <w:t>candidates through</w:t>
      </w:r>
      <w:r>
        <w:rPr>
          <w:spacing w:val="1"/>
        </w:rPr>
        <w:t xml:space="preserve"> </w:t>
      </w:r>
      <w:r>
        <w:t>realistic</w:t>
      </w:r>
      <w:r>
        <w:rPr>
          <w:spacing w:val="-2"/>
        </w:rPr>
        <w:t xml:space="preserve"> </w:t>
      </w:r>
      <w:r>
        <w:t>simulations and tailored advice.</w:t>
      </w:r>
    </w:p>
    <w:p>
      <w:pPr>
        <w:pStyle w:val="6"/>
        <w:spacing w:before="3"/>
        <w:rPr>
          <w:sz w:val="22"/>
        </w:rPr>
      </w:pPr>
      <w:r>
        <mc:AlternateContent>
          <mc:Choice Requires="wpg">
            <w:drawing>
              <wp:anchor distT="0" distB="0" distL="114300" distR="114300" simplePos="0" relativeHeight="251679744" behindDoc="1" locked="0" layoutInCell="1" allowOverlap="1">
                <wp:simplePos x="0" y="0"/>
                <wp:positionH relativeFrom="page">
                  <wp:posOffset>969010</wp:posOffset>
                </wp:positionH>
                <wp:positionV relativeFrom="paragraph">
                  <wp:posOffset>187325</wp:posOffset>
                </wp:positionV>
                <wp:extent cx="5862955" cy="2270125"/>
                <wp:effectExtent l="0" t="0" r="0" b="0"/>
                <wp:wrapTopAndBottom/>
                <wp:docPr id="518436738" name="Group 4"/>
                <wp:cNvGraphicFramePr/>
                <a:graphic xmlns:a="http://schemas.openxmlformats.org/drawingml/2006/main">
                  <a:graphicData uri="http://schemas.microsoft.com/office/word/2010/wordprocessingGroup">
                    <wpg:wgp>
                      <wpg:cNvGrpSpPr/>
                      <wpg:grpSpPr>
                        <a:xfrm>
                          <a:off x="0" y="0"/>
                          <a:ext cx="5862955" cy="2270125"/>
                          <a:chOff x="1526" y="296"/>
                          <a:chExt cx="9233" cy="3575"/>
                        </a:xfrm>
                      </wpg:grpSpPr>
                      <pic:pic xmlns:pic="http://schemas.openxmlformats.org/drawingml/2006/picture">
                        <pic:nvPicPr>
                          <pic:cNvPr id="345755906"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1541" y="325"/>
                            <a:ext cx="9196" cy="3531"/>
                          </a:xfrm>
                          <a:prstGeom prst="rect">
                            <a:avLst/>
                          </a:prstGeom>
                          <a:noFill/>
                          <a:ln>
                            <a:noFill/>
                          </a:ln>
                        </pic:spPr>
                      </pic:pic>
                      <wps:wsp>
                        <wps:cNvPr id="1847254101" name="Rectangle 6"/>
                        <wps:cNvSpPr>
                          <a:spLocks noChangeArrowheads="1"/>
                        </wps:cNvSpPr>
                        <wps:spPr bwMode="auto">
                          <a:xfrm>
                            <a:off x="1533" y="303"/>
                            <a:ext cx="9218" cy="3560"/>
                          </a:xfrm>
                          <a:prstGeom prst="rect">
                            <a:avLst/>
                          </a:prstGeom>
                          <a:noFill/>
                          <a:ln w="9525">
                            <a:solidFill>
                              <a:srgbClr val="4471C4"/>
                            </a:solidFill>
                            <a:miter lim="800000"/>
                          </a:ln>
                        </wps:spPr>
                        <wps:bodyPr rot="0" vert="horz" wrap="square" lIns="91440" tIns="45720" rIns="91440" bIns="45720" anchor="t" anchorCtr="0" upright="1">
                          <a:noAutofit/>
                        </wps:bodyPr>
                      </wps:wsp>
                    </wpg:wgp>
                  </a:graphicData>
                </a:graphic>
              </wp:anchor>
            </w:drawing>
          </mc:Choice>
          <mc:Fallback>
            <w:pict>
              <v:group id="Group 4" o:spid="_x0000_s1026" o:spt="203" style="position:absolute;left:0pt;margin-left:76.3pt;margin-top:14.75pt;height:178.75pt;width:461.65pt;mso-position-horizontal-relative:page;mso-wrap-distance-bottom:0pt;mso-wrap-distance-top:0pt;z-index:-251636736;mso-width-relative:page;mso-height-relative:page;" coordorigin="1526,296" coordsize="9233,3575" o:gfxdata="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">
                <o:lock v:ext="edit" aspectratio="f"/>
                <v:shape id="Picture 5" o:spid="_x0000_s1026" o:spt="75" type="#_x0000_t75" style="position:absolute;left:1541;top:325;height:3531;width:9196;" filled="f" o:preferrelative="t" stroked="f" coordsize="21600,21600" o:gfxdata="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OGcczLFAAAA4gAAAA8AAAAAAAAAAQAgAAAAIgAAAGRycy9kb3ducmV2LnhtbFBLAQIUABQAAAAI&#10;AIdO4kAzLwWeOwAAADkAAAAQAAAAAAAAAAEAIAAAABQBAABkcnMvc2hhcGV4bWwueG1sUEsFBgAA&#10;AAAGAAYAWwEAAL4DAAAAAA==&#10;">
                  <v:fill on="f" focussize="0,0"/>
                  <v:stroke on="f"/>
                  <v:imagedata r:id="rId24" o:title=""/>
                  <o:lock v:ext="edit" aspectratio="t"/>
                </v:shape>
                <v:rect id="Rectangle 6" o:spid="_x0000_s1026" o:spt="1" style="position:absolute;left:1533;top:303;height:3560;width:9218;" filled="f" stroked="t" coordsize="21600,21600" o:gfxdata="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YAQP&#10;L8EAAADjAAAADwAAAAAAAAABACAAAAAiAAAAZHJzL2Rvd25yZXYueG1sUEsBAhQAFAAAAAgAh07i&#10;QDMvBZ47AAAAOQAAABAAAAAAAAAAAQAgAAAAEAEAAGRycy9zaGFwZXhtbC54bWxQSwUGAAAAAAYA&#10;BgBbAQAAugMAAAAA&#10;">
                  <v:fill on="f" focussize="0,0"/>
                  <v:stroke color="#4471C4" miterlimit="8" joinstyle="miter"/>
                  <v:imagedata o:title=""/>
                  <o:lock v:ext="edit" aspectratio="f"/>
                </v:rect>
                <w10:wrap type="topAndBottom"/>
              </v:group>
            </w:pict>
          </mc:Fallback>
        </mc:AlternateContent>
      </w:r>
    </w:p>
    <w:p>
      <w:pPr>
        <w:pStyle w:val="6"/>
        <w:spacing w:before="8"/>
        <w:rPr>
          <w:sz w:val="20"/>
        </w:rPr>
      </w:pPr>
    </w:p>
    <w:p>
      <w:pPr>
        <w:ind w:left="1042" w:right="1117"/>
        <w:jc w:val="center"/>
        <w:rPr>
          <w:rFonts w:ascii="Arial"/>
          <w:b/>
          <w:sz w:val="20"/>
        </w:rPr>
      </w:pPr>
      <w:r>
        <w:rPr>
          <w:rFonts w:ascii="Arial"/>
          <w:b/>
          <w:sz w:val="20"/>
        </w:rPr>
        <w:t>Figure</w:t>
      </w:r>
      <w:r>
        <w:rPr>
          <w:rFonts w:ascii="Arial"/>
          <w:b/>
          <w:spacing w:val="-4"/>
          <w:sz w:val="20"/>
        </w:rPr>
        <w:t xml:space="preserve"> </w:t>
      </w:r>
      <w:r>
        <w:rPr>
          <w:rFonts w:ascii="Arial"/>
          <w:b/>
          <w:sz w:val="20"/>
        </w:rPr>
        <w:t>2.1</w:t>
      </w:r>
      <w:r>
        <w:rPr>
          <w:rFonts w:ascii="Arial"/>
          <w:b/>
          <w:spacing w:val="42"/>
          <w:sz w:val="20"/>
        </w:rPr>
        <w:t xml:space="preserve"> </w:t>
      </w:r>
      <w:r>
        <w:rPr>
          <w:rFonts w:ascii="Arial"/>
          <w:b/>
          <w:sz w:val="20"/>
        </w:rPr>
        <w:t>AI</w:t>
      </w:r>
      <w:r>
        <w:rPr>
          <w:rFonts w:ascii="Arial"/>
          <w:b/>
          <w:spacing w:val="-2"/>
          <w:sz w:val="20"/>
        </w:rPr>
        <w:t xml:space="preserve"> </w:t>
      </w:r>
      <w:r>
        <w:rPr>
          <w:rFonts w:ascii="Arial"/>
          <w:b/>
          <w:sz w:val="20"/>
        </w:rPr>
        <w:t>Bot</w:t>
      </w:r>
      <w:r>
        <w:rPr>
          <w:rFonts w:ascii="Arial"/>
          <w:b/>
          <w:spacing w:val="-2"/>
          <w:sz w:val="20"/>
        </w:rPr>
        <w:t xml:space="preserve"> </w:t>
      </w:r>
      <w:r>
        <w:rPr>
          <w:rFonts w:ascii="Arial"/>
          <w:b/>
          <w:sz w:val="20"/>
        </w:rPr>
        <w:t>Workflow</w:t>
      </w:r>
    </w:p>
    <w:p>
      <w:pPr>
        <w:pStyle w:val="6"/>
        <w:spacing w:before="2"/>
        <w:rPr>
          <w:rFonts w:ascii="Arial"/>
          <w:b/>
          <w:sz w:val="29"/>
        </w:rPr>
      </w:pPr>
    </w:p>
    <w:p>
      <w:pPr>
        <w:pStyle w:val="3"/>
        <w:tabs>
          <w:tab w:val="left" w:pos="1070"/>
          <w:tab w:val="left" w:pos="1071"/>
        </w:tabs>
        <w:ind w:left="462" w:firstLine="0"/>
      </w:pPr>
      <w:r>
        <w:rPr>
          <w:lang w:val="en-IN"/>
        </w:rPr>
        <w:t xml:space="preserve">    2.1.4  </w:t>
      </w:r>
      <w:r>
        <w:t>Mentorship</w:t>
      </w:r>
      <w:r>
        <w:rPr>
          <w:spacing w:val="-2"/>
        </w:rPr>
        <w:t xml:space="preserve"> </w:t>
      </w:r>
      <w:r>
        <w:t>Platforms</w:t>
      </w:r>
    </w:p>
    <w:p>
      <w:pPr>
        <w:ind w:left="1304" w:right="779"/>
        <w:jc w:val="both"/>
        <w:rPr>
          <w:b/>
          <w:sz w:val="24"/>
        </w:rPr>
      </w:pPr>
      <w:r>
        <w:rPr>
          <w:b/>
          <w:sz w:val="24"/>
        </w:rPr>
        <w:t>Reference:</w:t>
      </w:r>
      <w:r>
        <w:rPr>
          <w:b/>
          <w:spacing w:val="1"/>
          <w:sz w:val="24"/>
        </w:rPr>
        <w:t xml:space="preserve"> </w:t>
      </w:r>
      <w:r>
        <w:rPr>
          <w:b/>
          <w:sz w:val="24"/>
        </w:rPr>
        <w:t>Author(s).</w:t>
      </w:r>
      <w:r>
        <w:rPr>
          <w:b/>
          <w:spacing w:val="1"/>
          <w:sz w:val="24"/>
        </w:rPr>
        <w:t xml:space="preserve"> </w:t>
      </w:r>
      <w:r>
        <w:rPr>
          <w:b/>
          <w:i/>
          <w:sz w:val="24"/>
        </w:rPr>
        <w:t>Mentorship</w:t>
      </w:r>
      <w:r>
        <w:rPr>
          <w:b/>
          <w:i/>
          <w:spacing w:val="1"/>
          <w:sz w:val="24"/>
        </w:rPr>
        <w:t xml:space="preserve"> </w:t>
      </w:r>
      <w:r>
        <w:rPr>
          <w:b/>
          <w:i/>
          <w:sz w:val="24"/>
        </w:rPr>
        <w:t>Platforms:</w:t>
      </w:r>
      <w:r>
        <w:rPr>
          <w:b/>
          <w:i/>
          <w:spacing w:val="1"/>
          <w:sz w:val="24"/>
        </w:rPr>
        <w:t xml:space="preserve"> </w:t>
      </w:r>
      <w:r>
        <w:rPr>
          <w:b/>
          <w:i/>
          <w:sz w:val="24"/>
        </w:rPr>
        <w:t>Integrating</w:t>
      </w:r>
      <w:r>
        <w:rPr>
          <w:b/>
          <w:i/>
          <w:spacing w:val="1"/>
          <w:sz w:val="24"/>
        </w:rPr>
        <w:t xml:space="preserve"> </w:t>
      </w:r>
      <w:r>
        <w:rPr>
          <w:b/>
          <w:i/>
          <w:sz w:val="24"/>
        </w:rPr>
        <w:t>AI</w:t>
      </w:r>
      <w:r>
        <w:rPr>
          <w:b/>
          <w:i/>
          <w:spacing w:val="1"/>
          <w:sz w:val="24"/>
        </w:rPr>
        <w:t xml:space="preserve"> </w:t>
      </w:r>
      <w:r>
        <w:rPr>
          <w:b/>
          <w:i/>
          <w:sz w:val="24"/>
        </w:rPr>
        <w:t>and</w:t>
      </w:r>
      <w:r>
        <w:rPr>
          <w:b/>
          <w:i/>
          <w:spacing w:val="1"/>
          <w:sz w:val="24"/>
        </w:rPr>
        <w:t xml:space="preserve"> </w:t>
      </w:r>
      <w:r>
        <w:rPr>
          <w:b/>
          <w:i/>
          <w:sz w:val="24"/>
        </w:rPr>
        <w:t>Human</w:t>
      </w:r>
      <w:r>
        <w:rPr>
          <w:b/>
          <w:i/>
          <w:spacing w:val="1"/>
          <w:sz w:val="24"/>
        </w:rPr>
        <w:t xml:space="preserve"> </w:t>
      </w:r>
      <w:r>
        <w:rPr>
          <w:b/>
          <w:i/>
          <w:sz w:val="24"/>
        </w:rPr>
        <w:t>Interaction</w:t>
      </w:r>
      <w:r>
        <w:rPr>
          <w:b/>
          <w:i/>
          <w:spacing w:val="-1"/>
          <w:sz w:val="24"/>
        </w:rPr>
        <w:t xml:space="preserve"> </w:t>
      </w:r>
      <w:r>
        <w:rPr>
          <w:b/>
          <w:i/>
          <w:sz w:val="24"/>
        </w:rPr>
        <w:t>for Career Success</w:t>
      </w:r>
      <w:r>
        <w:t>.</w:t>
      </w:r>
      <w:r>
        <w:rPr>
          <w:b/>
          <w:bCs/>
        </w:rPr>
        <w:t>[4]</w:t>
      </w:r>
    </w:p>
    <w:p>
      <w:pPr>
        <w:pStyle w:val="6"/>
        <w:spacing w:before="2"/>
        <w:rPr>
          <w:b/>
          <w:sz w:val="16"/>
        </w:rPr>
      </w:pPr>
    </w:p>
    <w:p>
      <w:pPr>
        <w:pStyle w:val="6"/>
        <w:spacing w:before="90"/>
        <w:ind w:left="1304" w:right="776"/>
        <w:jc w:val="both"/>
      </w:pPr>
      <w:r>
        <w:t>Real-time</w:t>
      </w:r>
      <w:r>
        <w:rPr>
          <w:spacing w:val="1"/>
        </w:rPr>
        <w:t xml:space="preserve"> </w:t>
      </w:r>
      <w:r>
        <w:t>mentor</w:t>
      </w:r>
      <w:r>
        <w:rPr>
          <w:spacing w:val="1"/>
        </w:rPr>
        <w:t xml:space="preserve"> </w:t>
      </w:r>
      <w:r>
        <w:t>interaction</w:t>
      </w:r>
      <w:r>
        <w:rPr>
          <w:spacing w:val="1"/>
        </w:rPr>
        <w:t xml:space="preserve"> </w:t>
      </w:r>
      <w:r>
        <w:t>platforms</w:t>
      </w:r>
      <w:r>
        <w:rPr>
          <w:spacing w:val="1"/>
        </w:rPr>
        <w:t xml:space="preserve"> </w:t>
      </w:r>
      <w:r>
        <w:t>have</w:t>
      </w:r>
      <w:r>
        <w:rPr>
          <w:spacing w:val="1"/>
        </w:rPr>
        <w:t xml:space="preserve"> </w:t>
      </w:r>
      <w:r>
        <w:t>demonstrated</w:t>
      </w:r>
      <w:r>
        <w:rPr>
          <w:spacing w:val="1"/>
        </w:rPr>
        <w:t xml:space="preserve"> </w:t>
      </w:r>
      <w:r>
        <w:t>the</w:t>
      </w:r>
      <w:r>
        <w:rPr>
          <w:spacing w:val="1"/>
        </w:rPr>
        <w:t xml:space="preserve"> </w:t>
      </w:r>
      <w:r>
        <w:t>importance</w:t>
      </w:r>
      <w:r>
        <w:rPr>
          <w:spacing w:val="1"/>
        </w:rPr>
        <w:t xml:space="preserve"> </w:t>
      </w:r>
      <w:r>
        <w:t>of</w:t>
      </w:r>
      <w:r>
        <w:rPr>
          <w:spacing w:val="1"/>
        </w:rPr>
        <w:t xml:space="preserve"> </w:t>
      </w:r>
      <w:r>
        <w:t>personalized guidance in career success. Platforms that connect job seekers with</w:t>
      </w:r>
      <w:r>
        <w:rPr>
          <w:spacing w:val="1"/>
        </w:rPr>
        <w:t xml:space="preserve"> </w:t>
      </w:r>
      <w:r>
        <w:t>experienced</w:t>
      </w:r>
      <w:r>
        <w:rPr>
          <w:spacing w:val="1"/>
        </w:rPr>
        <w:t xml:space="preserve"> </w:t>
      </w:r>
      <w:r>
        <w:t>mentors</w:t>
      </w:r>
      <w:r>
        <w:rPr>
          <w:spacing w:val="1"/>
        </w:rPr>
        <w:t xml:space="preserve"> </w:t>
      </w:r>
      <w:r>
        <w:t>help</w:t>
      </w:r>
      <w:r>
        <w:rPr>
          <w:spacing w:val="1"/>
        </w:rPr>
        <w:t xml:space="preserve"> </w:t>
      </w:r>
      <w:r>
        <w:t>bridge</w:t>
      </w:r>
      <w:r>
        <w:rPr>
          <w:spacing w:val="1"/>
        </w:rPr>
        <w:t xml:space="preserve"> </w:t>
      </w:r>
      <w:r>
        <w:t>the</w:t>
      </w:r>
      <w:r>
        <w:rPr>
          <w:spacing w:val="1"/>
        </w:rPr>
        <w:t xml:space="preserve"> </w:t>
      </w:r>
      <w:r>
        <w:t>knowledge</w:t>
      </w:r>
      <w:r>
        <w:rPr>
          <w:spacing w:val="1"/>
        </w:rPr>
        <w:t xml:space="preserve"> </w:t>
      </w:r>
      <w:r>
        <w:t>gap</w:t>
      </w:r>
      <w:r>
        <w:rPr>
          <w:spacing w:val="1"/>
        </w:rPr>
        <w:t xml:space="preserve"> </w:t>
      </w:r>
      <w:r>
        <w:t>between</w:t>
      </w:r>
      <w:r>
        <w:rPr>
          <w:spacing w:val="1"/>
        </w:rPr>
        <w:t xml:space="preserve"> </w:t>
      </w:r>
      <w:r>
        <w:t>education</w:t>
      </w:r>
      <w:r>
        <w:rPr>
          <w:spacing w:val="1"/>
        </w:rPr>
        <w:t xml:space="preserve"> </w:t>
      </w:r>
      <w:r>
        <w:t>and</w:t>
      </w:r>
      <w:r>
        <w:rPr>
          <w:spacing w:val="1"/>
        </w:rPr>
        <w:t xml:space="preserve"> </w:t>
      </w:r>
      <w:r>
        <w:t>employment,</w:t>
      </w:r>
      <w:r>
        <w:rPr>
          <w:spacing w:val="-12"/>
        </w:rPr>
        <w:t xml:space="preserve"> </w:t>
      </w:r>
      <w:r>
        <w:t>offering</w:t>
      </w:r>
      <w:r>
        <w:rPr>
          <w:spacing w:val="-11"/>
        </w:rPr>
        <w:t xml:space="preserve"> </w:t>
      </w:r>
      <w:r>
        <w:t>industry</w:t>
      </w:r>
      <w:r>
        <w:rPr>
          <w:spacing w:val="-11"/>
        </w:rPr>
        <w:t xml:space="preserve"> </w:t>
      </w:r>
      <w:r>
        <w:t>insights</w:t>
      </w:r>
      <w:r>
        <w:rPr>
          <w:spacing w:val="-10"/>
        </w:rPr>
        <w:t xml:space="preserve"> </w:t>
      </w:r>
      <w:r>
        <w:t>and</w:t>
      </w:r>
      <w:r>
        <w:rPr>
          <w:spacing w:val="-11"/>
        </w:rPr>
        <w:t xml:space="preserve"> </w:t>
      </w:r>
      <w:r>
        <w:t>practical</w:t>
      </w:r>
      <w:r>
        <w:rPr>
          <w:spacing w:val="-11"/>
        </w:rPr>
        <w:t xml:space="preserve"> </w:t>
      </w:r>
      <w:r>
        <w:t>advice.</w:t>
      </w:r>
      <w:r>
        <w:rPr>
          <w:spacing w:val="-11"/>
        </w:rPr>
        <w:t xml:space="preserve"> </w:t>
      </w:r>
      <w:r>
        <w:t>Research</w:t>
      </w:r>
      <w:r>
        <w:rPr>
          <w:spacing w:val="-11"/>
        </w:rPr>
        <w:t xml:space="preserve"> </w:t>
      </w:r>
      <w:r>
        <w:t>suggests</w:t>
      </w:r>
      <w:r>
        <w:rPr>
          <w:spacing w:val="-10"/>
        </w:rPr>
        <w:t xml:space="preserve"> </w:t>
      </w:r>
      <w:r>
        <w:t>that</w:t>
      </w:r>
      <w:r>
        <w:rPr>
          <w:spacing w:val="-58"/>
        </w:rPr>
        <w:t xml:space="preserve"> </w:t>
      </w:r>
      <w:r>
        <w:t>this</w:t>
      </w:r>
      <w:r>
        <w:rPr>
          <w:spacing w:val="1"/>
        </w:rPr>
        <w:t xml:space="preserve"> </w:t>
      </w:r>
      <w:r>
        <w:t>human</w:t>
      </w:r>
      <w:r>
        <w:rPr>
          <w:spacing w:val="1"/>
        </w:rPr>
        <w:t xml:space="preserve"> </w:t>
      </w:r>
      <w:r>
        <w:t>interaction,</w:t>
      </w:r>
      <w:r>
        <w:rPr>
          <w:spacing w:val="1"/>
        </w:rPr>
        <w:t xml:space="preserve"> </w:t>
      </w:r>
      <w:r>
        <w:t>combined</w:t>
      </w:r>
      <w:r>
        <w:rPr>
          <w:spacing w:val="1"/>
        </w:rPr>
        <w:t xml:space="preserve"> </w:t>
      </w:r>
      <w:r>
        <w:t>with</w:t>
      </w:r>
      <w:r>
        <w:rPr>
          <w:spacing w:val="1"/>
        </w:rPr>
        <w:t xml:space="preserve"> </w:t>
      </w:r>
      <w:r>
        <w:t>AI-driven</w:t>
      </w:r>
      <w:r>
        <w:rPr>
          <w:spacing w:val="1"/>
        </w:rPr>
        <w:t xml:space="preserve"> </w:t>
      </w:r>
      <w:r>
        <w:t>guidance,</w:t>
      </w:r>
      <w:r>
        <w:rPr>
          <w:spacing w:val="1"/>
        </w:rPr>
        <w:t xml:space="preserve"> </w:t>
      </w:r>
      <w:r>
        <w:t>can</w:t>
      </w:r>
      <w:r>
        <w:rPr>
          <w:spacing w:val="1"/>
        </w:rPr>
        <w:t xml:space="preserve"> </w:t>
      </w:r>
      <w:r>
        <w:t>significantly</w:t>
      </w:r>
      <w:r>
        <w:rPr>
          <w:spacing w:val="1"/>
        </w:rPr>
        <w:t xml:space="preserve"> </w:t>
      </w:r>
      <w:r>
        <w:t>improve</w:t>
      </w:r>
      <w:r>
        <w:rPr>
          <w:spacing w:val="-3"/>
        </w:rPr>
        <w:t xml:space="preserve"> </w:t>
      </w:r>
      <w:r>
        <w:t>user preparedness and career success</w:t>
      </w:r>
      <w:r>
        <w:rPr>
          <w:spacing w:val="2"/>
        </w:rPr>
        <w:t xml:space="preserve"> </w:t>
      </w:r>
      <w:r>
        <w:t>rates.</w:t>
      </w:r>
    </w:p>
    <w:p>
      <w:pPr>
        <w:jc w:val="both"/>
        <w:sectPr>
          <w:pgSz w:w="12240" w:h="15840"/>
          <w:pgMar w:top="1360" w:right="1020" w:bottom="1240" w:left="1440" w:header="0" w:footer="1054" w:gutter="0"/>
          <w:cols w:space="720" w:num="1"/>
        </w:sectPr>
      </w:pPr>
    </w:p>
    <w:p>
      <w:pPr>
        <w:pStyle w:val="3"/>
        <w:numPr>
          <w:ilvl w:val="1"/>
          <w:numId w:val="12"/>
        </w:numPr>
        <w:tabs>
          <w:tab w:val="left" w:pos="721"/>
        </w:tabs>
        <w:spacing w:before="79"/>
        <w:ind w:left="720" w:hanging="361"/>
        <w:rPr>
          <w:sz w:val="28"/>
          <w:szCs w:val="28"/>
        </w:rPr>
      </w:pPr>
      <w:r>
        <w:rPr>
          <w:rFonts w:hint="default"/>
          <w:sz w:val="28"/>
          <w:szCs w:val="28"/>
          <w:lang w:val="en-IN"/>
        </w:rPr>
        <w:t xml:space="preserve"> </w:t>
      </w:r>
      <w:r>
        <w:rPr>
          <w:sz w:val="28"/>
          <w:szCs w:val="28"/>
        </w:rPr>
        <w:t>Integrated</w:t>
      </w:r>
      <w:r>
        <w:rPr>
          <w:spacing w:val="-3"/>
          <w:sz w:val="28"/>
          <w:szCs w:val="28"/>
        </w:rPr>
        <w:t xml:space="preserve"> </w:t>
      </w:r>
      <w:r>
        <w:rPr>
          <w:sz w:val="28"/>
          <w:szCs w:val="28"/>
        </w:rPr>
        <w:t>Summary</w:t>
      </w:r>
      <w:r>
        <w:rPr>
          <w:spacing w:val="-2"/>
          <w:sz w:val="28"/>
          <w:szCs w:val="28"/>
        </w:rPr>
        <w:t xml:space="preserve"> </w:t>
      </w:r>
      <w:r>
        <w:rPr>
          <w:sz w:val="28"/>
          <w:szCs w:val="28"/>
        </w:rPr>
        <w:t>of</w:t>
      </w:r>
      <w:r>
        <w:rPr>
          <w:spacing w:val="-2"/>
          <w:sz w:val="28"/>
          <w:szCs w:val="28"/>
        </w:rPr>
        <w:t xml:space="preserve"> </w:t>
      </w:r>
      <w:r>
        <w:rPr>
          <w:sz w:val="28"/>
          <w:szCs w:val="28"/>
        </w:rPr>
        <w:t>the</w:t>
      </w:r>
      <w:r>
        <w:rPr>
          <w:spacing w:val="-3"/>
          <w:sz w:val="28"/>
          <w:szCs w:val="28"/>
        </w:rPr>
        <w:t xml:space="preserve"> </w:t>
      </w:r>
      <w:r>
        <w:rPr>
          <w:sz w:val="28"/>
          <w:szCs w:val="28"/>
        </w:rPr>
        <w:t>Literature</w:t>
      </w:r>
    </w:p>
    <w:p>
      <w:pPr>
        <w:pStyle w:val="6"/>
        <w:spacing w:before="5"/>
        <w:rPr>
          <w:b/>
        </w:rPr>
      </w:pPr>
    </w:p>
    <w:p>
      <w:pPr>
        <w:pStyle w:val="6"/>
        <w:ind w:left="660" w:leftChars="300" w:right="718" w:firstLine="19" w:firstLineChars="8"/>
        <w:jc w:val="both"/>
      </w:pPr>
      <w:bookmarkStart w:id="0" w:name="_GoBack"/>
      <w:bookmarkEnd w:id="0"/>
      <w:r>
        <w:rPr>
          <w:rFonts w:eastAsia="SimSun"/>
        </w:rPr>
        <w:t>Traditional career guidance methods often face challenges such as limited scalability and a lack of personalization, which restrict their effectiveness in helping individuals make informed career decisions or prepare for interviews. Research emphasizes the transformative potential of AI and NLP technologies in overcoming these limitations by delivering tailored, data-driven solutions. AI-powered systems can aggregate and analyze data from various sources, offering personalized recommendations aligned with an individual's goals and market demands. NLP tools complement this by extracting key insights from unstructured data, such as interview feedback and job descriptions, summarizing long-form content, identifying trends, and enabling efficient preparation. Despite these advancements, the integration of AI in career guidance brings challenges related to data privacy, ethical concerns, and potential biases in AI models, which, if left unaddressed, could lead to less accurate or unfair recommendations. To mitigate these issues, combining AI-driven analytics with real-time mentorship provides a balanced approach, merging the efficiency of AI with the human touch of industry-specific guidance and experience-based insights. This hybrid model, offering 24/7 AI support alongside personalized mentorship, has the potential to revolutionize the career guidance and interview preparation landscape, meeting the diverse needs of job seekers more comprehensively</w:t>
      </w:r>
      <w:r>
        <w:rPr>
          <w:b/>
          <w:lang w:val="en-IN"/>
        </w:rPr>
        <w:t xml:space="preserve">     </w:t>
      </w:r>
      <w:r>
        <w:rPr>
          <w:lang w:val="en-IN"/>
        </w:rPr>
        <w:t xml:space="preserve"> </w:t>
      </w:r>
    </w:p>
    <w:p>
      <w:pPr>
        <w:ind w:left="860" w:leftChars="300" w:hanging="200" w:hangingChars="91"/>
        <w:jc w:val="both"/>
        <w:sectPr>
          <w:footerReference r:id="rId4" w:type="default"/>
          <w:pgSz w:w="12240" w:h="15840"/>
          <w:pgMar w:top="1360" w:right="1020" w:bottom="1240" w:left="1440" w:header="0" w:footer="1054" w:gutter="0"/>
          <w:cols w:space="720" w:num="1"/>
        </w:sectPr>
      </w:pPr>
    </w:p>
    <w:p>
      <w:pPr>
        <w:pStyle w:val="2"/>
        <w:ind w:left="0"/>
        <w:jc w:val="both"/>
      </w:pPr>
      <w:r>
        <w:t>Chapter</w:t>
      </w:r>
      <w:r>
        <w:rPr>
          <w:spacing w:val="-6"/>
        </w:rPr>
        <w:t xml:space="preserve"> </w:t>
      </w:r>
      <w:r>
        <w:t>3:</w:t>
      </w:r>
      <w:r>
        <w:rPr>
          <w:spacing w:val="-2"/>
        </w:rPr>
        <w:t xml:space="preserve"> </w:t>
      </w:r>
      <w:r>
        <w:t>Requirement</w:t>
      </w:r>
      <w:r>
        <w:rPr>
          <w:spacing w:val="-3"/>
        </w:rPr>
        <w:t xml:space="preserve"> </w:t>
      </w:r>
      <w:r>
        <w:t>Analysis</w:t>
      </w:r>
      <w:r>
        <w:rPr>
          <w:spacing w:val="-2"/>
        </w:rPr>
        <w:t xml:space="preserve"> </w:t>
      </w:r>
      <w:r>
        <w:t>and</w:t>
      </w:r>
      <w:r>
        <w:rPr>
          <w:spacing w:val="-2"/>
        </w:rPr>
        <w:t xml:space="preserve"> </w:t>
      </w:r>
      <w:r>
        <w:t>Solution</w:t>
      </w:r>
      <w:r>
        <w:rPr>
          <w:spacing w:val="-3"/>
        </w:rPr>
        <w:t xml:space="preserve"> </w:t>
      </w:r>
      <w:r>
        <w:t>Approach</w:t>
      </w:r>
    </w:p>
    <w:p/>
    <w:p>
      <w:pPr>
        <w:pStyle w:val="3"/>
        <w:tabs>
          <w:tab w:val="left" w:pos="767"/>
        </w:tabs>
        <w:spacing w:before="1"/>
        <w:ind w:left="0" w:firstLine="0"/>
        <w:jc w:val="both"/>
      </w:pPr>
      <w:r>
        <w:rPr>
          <w:spacing w:val="-1"/>
        </w:rPr>
        <w:t xml:space="preserve">     3.1 Solution</w:t>
      </w:r>
      <w:r>
        <w:rPr>
          <w:spacing w:val="-14"/>
        </w:rPr>
        <w:t xml:space="preserve"> </w:t>
      </w:r>
      <w:r>
        <w:t>Approach</w:t>
      </w:r>
    </w:p>
    <w:p>
      <w:pPr>
        <w:pStyle w:val="6"/>
        <w:spacing w:before="7"/>
        <w:rPr>
          <w:b/>
          <w:sz w:val="25"/>
        </w:rPr>
      </w:pPr>
    </w:p>
    <w:p>
      <w:pPr>
        <w:pStyle w:val="6"/>
        <w:spacing w:line="300" w:lineRule="auto"/>
        <w:ind w:left="360" w:right="1062"/>
        <w:jc w:val="both"/>
      </w:pPr>
      <w:r>
        <w:t>The solution approach focuses on bridging the gap between theoretical knowledge and</w:t>
      </w:r>
      <w:r>
        <w:rPr>
          <w:spacing w:val="-57"/>
        </w:rPr>
        <w:t xml:space="preserve"> </w:t>
      </w:r>
      <w:r>
        <w:t>industry-specific</w:t>
      </w:r>
      <w:r>
        <w:rPr>
          <w:spacing w:val="1"/>
        </w:rPr>
        <w:t xml:space="preserve"> </w:t>
      </w:r>
      <w:r>
        <w:t>skills</w:t>
      </w:r>
      <w:r>
        <w:rPr>
          <w:spacing w:val="1"/>
        </w:rPr>
        <w:t xml:space="preserve"> </w:t>
      </w:r>
      <w:r>
        <w:t>by</w:t>
      </w:r>
      <w:r>
        <w:rPr>
          <w:spacing w:val="1"/>
        </w:rPr>
        <w:t xml:space="preserve"> </w:t>
      </w:r>
      <w:r>
        <w:t>leveraging</w:t>
      </w:r>
      <w:r>
        <w:rPr>
          <w:spacing w:val="1"/>
        </w:rPr>
        <w:t xml:space="preserve"> </w:t>
      </w:r>
      <w:r>
        <w:t>advanced</w:t>
      </w:r>
      <w:r>
        <w:rPr>
          <w:spacing w:val="1"/>
        </w:rPr>
        <w:t xml:space="preserve"> </w:t>
      </w:r>
      <w:r>
        <w:t>technology</w:t>
      </w:r>
      <w:r>
        <w:rPr>
          <w:spacing w:val="1"/>
        </w:rPr>
        <w:t xml:space="preserve"> </w:t>
      </w:r>
      <w:r>
        <w:t>and</w:t>
      </w:r>
      <w:r>
        <w:rPr>
          <w:spacing w:val="1"/>
        </w:rPr>
        <w:t xml:space="preserve"> </w:t>
      </w:r>
      <w:r>
        <w:t>user-centric</w:t>
      </w:r>
      <w:r>
        <w:rPr>
          <w:spacing w:val="1"/>
        </w:rPr>
        <w:t xml:space="preserve"> </w:t>
      </w:r>
      <w:r>
        <w:t>methodologies.</w:t>
      </w:r>
      <w:r>
        <w:rPr>
          <w:spacing w:val="1"/>
        </w:rPr>
        <w:t xml:space="preserve"> </w:t>
      </w:r>
      <w:r>
        <w:t>By</w:t>
      </w:r>
      <w:r>
        <w:rPr>
          <w:spacing w:val="1"/>
        </w:rPr>
        <w:t xml:space="preserve"> </w:t>
      </w:r>
      <w:r>
        <w:t>combining</w:t>
      </w:r>
      <w:r>
        <w:rPr>
          <w:spacing w:val="1"/>
        </w:rPr>
        <w:t xml:space="preserve"> </w:t>
      </w:r>
      <w:r>
        <w:t>AI-driven</w:t>
      </w:r>
      <w:r>
        <w:rPr>
          <w:spacing w:val="1"/>
        </w:rPr>
        <w:t xml:space="preserve"> </w:t>
      </w:r>
      <w:r>
        <w:t>tools,</w:t>
      </w:r>
      <w:r>
        <w:rPr>
          <w:spacing w:val="1"/>
        </w:rPr>
        <w:t xml:space="preserve"> </w:t>
      </w:r>
      <w:r>
        <w:t>real-time</w:t>
      </w:r>
      <w:r>
        <w:rPr>
          <w:spacing w:val="1"/>
        </w:rPr>
        <w:t xml:space="preserve"> </w:t>
      </w:r>
      <w:r>
        <w:t>data</w:t>
      </w:r>
      <w:r>
        <w:rPr>
          <w:spacing w:val="1"/>
        </w:rPr>
        <w:t xml:space="preserve"> </w:t>
      </w:r>
      <w:r>
        <w:t>aggregation,</w:t>
      </w:r>
      <w:r>
        <w:rPr>
          <w:spacing w:val="1"/>
        </w:rPr>
        <w:t xml:space="preserve"> </w:t>
      </w:r>
      <w:r>
        <w:t>and</w:t>
      </w:r>
      <w:r>
        <w:rPr>
          <w:spacing w:val="1"/>
        </w:rPr>
        <w:t xml:space="preserve"> </w:t>
      </w:r>
      <w:r>
        <w:t>personalized</w:t>
      </w:r>
      <w:r>
        <w:rPr>
          <w:spacing w:val="-6"/>
        </w:rPr>
        <w:t xml:space="preserve"> </w:t>
      </w:r>
      <w:r>
        <w:t>mentorship,</w:t>
      </w:r>
      <w:r>
        <w:rPr>
          <w:spacing w:val="-4"/>
        </w:rPr>
        <w:t xml:space="preserve"> </w:t>
      </w:r>
      <w:r>
        <w:t>the</w:t>
      </w:r>
      <w:r>
        <w:rPr>
          <w:spacing w:val="-9"/>
        </w:rPr>
        <w:t xml:space="preserve"> </w:t>
      </w:r>
      <w:r>
        <w:t>proposed</w:t>
      </w:r>
      <w:r>
        <w:rPr>
          <w:spacing w:val="-7"/>
        </w:rPr>
        <w:t xml:space="preserve"> </w:t>
      </w:r>
      <w:r>
        <w:t>system</w:t>
      </w:r>
      <w:r>
        <w:rPr>
          <w:spacing w:val="-8"/>
        </w:rPr>
        <w:t xml:space="preserve"> </w:t>
      </w:r>
      <w:r>
        <w:t>offers</w:t>
      </w:r>
      <w:r>
        <w:rPr>
          <w:spacing w:val="-8"/>
        </w:rPr>
        <w:t xml:space="preserve"> </w:t>
      </w:r>
      <w:r>
        <w:t>a</w:t>
      </w:r>
      <w:r>
        <w:rPr>
          <w:spacing w:val="-8"/>
        </w:rPr>
        <w:t xml:space="preserve"> </w:t>
      </w:r>
      <w:r>
        <w:t>holistic</w:t>
      </w:r>
      <w:r>
        <w:rPr>
          <w:spacing w:val="-9"/>
        </w:rPr>
        <w:t xml:space="preserve"> </w:t>
      </w:r>
      <w:r>
        <w:t>framework</w:t>
      </w:r>
      <w:r>
        <w:rPr>
          <w:spacing w:val="-6"/>
        </w:rPr>
        <w:t xml:space="preserve"> </w:t>
      </w:r>
      <w:r>
        <w:t>for</w:t>
      </w:r>
      <w:r>
        <w:rPr>
          <w:spacing w:val="-8"/>
        </w:rPr>
        <w:t xml:space="preserve"> </w:t>
      </w:r>
      <w:r>
        <w:t>interview</w:t>
      </w:r>
      <w:r>
        <w:rPr>
          <w:spacing w:val="-58"/>
        </w:rPr>
        <w:t xml:space="preserve"> </w:t>
      </w:r>
      <w:r>
        <w:t>preparation.</w:t>
      </w:r>
      <w:r>
        <w:rPr>
          <w:spacing w:val="-1"/>
        </w:rPr>
        <w:t xml:space="preserve"> </w:t>
      </w:r>
      <w:r>
        <w:t>Below are</w:t>
      </w:r>
      <w:r>
        <w:rPr>
          <w:spacing w:val="-1"/>
        </w:rPr>
        <w:t xml:space="preserve"> </w:t>
      </w:r>
      <w:r>
        <w:t>the key elements</w:t>
      </w:r>
      <w:r>
        <w:rPr>
          <w:spacing w:val="-1"/>
        </w:rPr>
        <w:t xml:space="preserve"> </w:t>
      </w:r>
      <w:r>
        <w:t>of this</w:t>
      </w:r>
      <w:r>
        <w:rPr>
          <w:spacing w:val="-1"/>
        </w:rPr>
        <w:t xml:space="preserve"> </w:t>
      </w:r>
      <w:r>
        <w:t>approach</w:t>
      </w:r>
    </w:p>
    <w:p>
      <w:pPr>
        <w:pStyle w:val="6"/>
        <w:spacing w:before="8"/>
        <w:rPr>
          <w:sz w:val="23"/>
        </w:rPr>
      </w:pPr>
    </w:p>
    <w:p>
      <w:pPr>
        <w:pStyle w:val="3"/>
        <w:tabs>
          <w:tab w:val="left" w:pos="1081"/>
        </w:tabs>
        <w:jc w:val="both"/>
      </w:pPr>
      <w:r>
        <w:rPr>
          <w:bCs w:val="0"/>
        </w:rPr>
        <w:t>3.1.1</w:t>
      </w:r>
      <w:r>
        <w:rPr>
          <w:b w:val="0"/>
        </w:rPr>
        <w:t xml:space="preserve"> I</w:t>
      </w:r>
      <w:r>
        <w:t>dentifying</w:t>
      </w:r>
      <w:r>
        <w:rPr>
          <w:spacing w:val="-3"/>
        </w:rPr>
        <w:t xml:space="preserve"> </w:t>
      </w:r>
      <w:r>
        <w:t>User</w:t>
      </w:r>
      <w:r>
        <w:rPr>
          <w:spacing w:val="-3"/>
        </w:rPr>
        <w:t xml:space="preserve"> </w:t>
      </w:r>
      <w:r>
        <w:t>Requirements</w:t>
      </w:r>
    </w:p>
    <w:p>
      <w:pPr>
        <w:pStyle w:val="6"/>
        <w:spacing w:before="3"/>
        <w:ind w:left="1247" w:right="775"/>
        <w:jc w:val="both"/>
      </w:pPr>
      <w:r>
        <w:t>The proposed solution targets students, job seekers, and professionals who require</w:t>
      </w:r>
      <w:r>
        <w:rPr>
          <w:spacing w:val="-57"/>
        </w:rPr>
        <w:t xml:space="preserve"> </w:t>
      </w:r>
      <w:r>
        <w:t>comprehensive and personalized interview preparation resources. Extensive user</w:t>
      </w:r>
      <w:r>
        <w:rPr>
          <w:spacing w:val="1"/>
        </w:rPr>
        <w:t xml:space="preserve"> </w:t>
      </w:r>
      <w:r>
        <w:t>surveys, focus groups, and competitor analyses were conducted to understand the</w:t>
      </w:r>
      <w:r>
        <w:rPr>
          <w:spacing w:val="1"/>
        </w:rPr>
        <w:t xml:space="preserve"> </w:t>
      </w:r>
      <w:r>
        <w:t>needs of the target audience. Key insights revealed a demand for personalized</w:t>
      </w:r>
      <w:r>
        <w:rPr>
          <w:spacing w:val="1"/>
        </w:rPr>
        <w:t xml:space="preserve"> </w:t>
      </w:r>
      <w:r>
        <w:t>mentorship,</w:t>
      </w:r>
      <w:r>
        <w:rPr>
          <w:spacing w:val="1"/>
        </w:rPr>
        <w:t xml:space="preserve"> </w:t>
      </w:r>
      <w:r>
        <w:t>access</w:t>
      </w:r>
      <w:r>
        <w:rPr>
          <w:spacing w:val="1"/>
        </w:rPr>
        <w:t xml:space="preserve"> </w:t>
      </w:r>
      <w:r>
        <w:t>to</w:t>
      </w:r>
      <w:r>
        <w:rPr>
          <w:spacing w:val="1"/>
        </w:rPr>
        <w:t xml:space="preserve"> </w:t>
      </w:r>
      <w:r>
        <w:t>real-world</w:t>
      </w:r>
      <w:r>
        <w:rPr>
          <w:spacing w:val="1"/>
        </w:rPr>
        <w:t xml:space="preserve"> </w:t>
      </w:r>
      <w:r>
        <w:t>interview</w:t>
      </w:r>
      <w:r>
        <w:rPr>
          <w:spacing w:val="1"/>
        </w:rPr>
        <w:t xml:space="preserve"> </w:t>
      </w:r>
      <w:r>
        <w:t>experiences,</w:t>
      </w:r>
      <w:r>
        <w:rPr>
          <w:spacing w:val="1"/>
        </w:rPr>
        <w:t xml:space="preserve"> </w:t>
      </w:r>
      <w:r>
        <w:t>relevant</w:t>
      </w:r>
      <w:r>
        <w:rPr>
          <w:spacing w:val="1"/>
        </w:rPr>
        <w:t xml:space="preserve"> </w:t>
      </w:r>
      <w:r>
        <w:t>job</w:t>
      </w:r>
      <w:r>
        <w:rPr>
          <w:spacing w:val="1"/>
        </w:rPr>
        <w:t xml:space="preserve"> </w:t>
      </w:r>
      <w:r>
        <w:t>market</w:t>
      </w:r>
      <w:r>
        <w:rPr>
          <w:spacing w:val="1"/>
        </w:rPr>
        <w:t xml:space="preserve"> </w:t>
      </w:r>
      <w:r>
        <w:t>updates,</w:t>
      </w:r>
      <w:r>
        <w:rPr>
          <w:spacing w:val="-6"/>
        </w:rPr>
        <w:t xml:space="preserve"> </w:t>
      </w:r>
      <w:r>
        <w:t>and</w:t>
      </w:r>
      <w:r>
        <w:rPr>
          <w:spacing w:val="-4"/>
        </w:rPr>
        <w:t xml:space="preserve"> </w:t>
      </w:r>
      <w:r>
        <w:t>interactive</w:t>
      </w:r>
      <w:r>
        <w:rPr>
          <w:spacing w:val="-7"/>
        </w:rPr>
        <w:t xml:space="preserve"> </w:t>
      </w:r>
      <w:r>
        <w:t>tools</w:t>
      </w:r>
      <w:r>
        <w:rPr>
          <w:spacing w:val="-5"/>
        </w:rPr>
        <w:t xml:space="preserve"> </w:t>
      </w:r>
      <w:r>
        <w:t>like</w:t>
      </w:r>
      <w:r>
        <w:rPr>
          <w:spacing w:val="-7"/>
        </w:rPr>
        <w:t xml:space="preserve"> </w:t>
      </w:r>
      <w:r>
        <w:t>mock</w:t>
      </w:r>
      <w:r>
        <w:rPr>
          <w:spacing w:val="-7"/>
        </w:rPr>
        <w:t xml:space="preserve"> </w:t>
      </w:r>
      <w:r>
        <w:t>interviews.</w:t>
      </w:r>
      <w:r>
        <w:rPr>
          <w:spacing w:val="-5"/>
        </w:rPr>
        <w:t xml:space="preserve"> </w:t>
      </w:r>
      <w:r>
        <w:t>These</w:t>
      </w:r>
      <w:r>
        <w:rPr>
          <w:spacing w:val="-5"/>
        </w:rPr>
        <w:t xml:space="preserve"> </w:t>
      </w:r>
      <w:r>
        <w:t>requirements</w:t>
      </w:r>
      <w:r>
        <w:rPr>
          <w:spacing w:val="-6"/>
        </w:rPr>
        <w:t xml:space="preserve"> </w:t>
      </w:r>
      <w:r>
        <w:t>shaped</w:t>
      </w:r>
      <w:r>
        <w:rPr>
          <w:spacing w:val="-5"/>
        </w:rPr>
        <w:t xml:space="preserve"> </w:t>
      </w:r>
      <w:r>
        <w:t>the</w:t>
      </w:r>
      <w:r>
        <w:rPr>
          <w:spacing w:val="-58"/>
        </w:rPr>
        <w:t xml:space="preserve"> </w:t>
      </w:r>
      <w:r>
        <w:t xml:space="preserve">overall design and functionality of the web application. </w:t>
      </w:r>
      <w:r>
        <w:rPr>
          <w:b/>
        </w:rPr>
        <w:t xml:space="preserve">Figure 3.1 </w:t>
      </w:r>
      <w:r>
        <w:t>shows the</w:t>
      </w:r>
      <w:r>
        <w:rPr>
          <w:spacing w:val="1"/>
        </w:rPr>
        <w:t xml:space="preserve"> </w:t>
      </w:r>
      <w:r>
        <w:rPr>
          <w:spacing w:val="-1"/>
        </w:rPr>
        <w:t>overall</w:t>
      </w:r>
      <w:r>
        <w:rPr>
          <w:spacing w:val="-14"/>
        </w:rPr>
        <w:t xml:space="preserve"> </w:t>
      </w:r>
      <w:r>
        <w:rPr>
          <w:spacing w:val="-1"/>
        </w:rPr>
        <w:t>system</w:t>
      </w:r>
      <w:r>
        <w:rPr>
          <w:spacing w:val="-14"/>
        </w:rPr>
        <w:t xml:space="preserve"> </w:t>
      </w:r>
      <w:r>
        <w:rPr>
          <w:spacing w:val="-1"/>
        </w:rPr>
        <w:t>workflow,</w:t>
      </w:r>
      <w:r>
        <w:rPr>
          <w:spacing w:val="-12"/>
        </w:rPr>
        <w:t xml:space="preserve"> </w:t>
      </w:r>
      <w:r>
        <w:t>depicting</w:t>
      </w:r>
      <w:r>
        <w:rPr>
          <w:spacing w:val="-14"/>
        </w:rPr>
        <w:t xml:space="preserve"> </w:t>
      </w:r>
      <w:r>
        <w:t>interactions</w:t>
      </w:r>
      <w:r>
        <w:rPr>
          <w:spacing w:val="-15"/>
        </w:rPr>
        <w:t xml:space="preserve"> </w:t>
      </w:r>
      <w:r>
        <w:t>between</w:t>
      </w:r>
      <w:r>
        <w:rPr>
          <w:spacing w:val="-14"/>
        </w:rPr>
        <w:t xml:space="preserve"> </w:t>
      </w:r>
      <w:r>
        <w:t>modules</w:t>
      </w:r>
      <w:r>
        <w:rPr>
          <w:spacing w:val="-15"/>
        </w:rPr>
        <w:t xml:space="preserve"> </w:t>
      </w:r>
      <w:r>
        <w:t>like</w:t>
      </w:r>
      <w:r>
        <w:rPr>
          <w:spacing w:val="-15"/>
        </w:rPr>
        <w:t xml:space="preserve"> </w:t>
      </w:r>
      <w:r>
        <w:t>the</w:t>
      </w:r>
      <w:r>
        <w:rPr>
          <w:spacing w:val="-15"/>
        </w:rPr>
        <w:t xml:space="preserve"> </w:t>
      </w:r>
      <w:r>
        <w:t>interview</w:t>
      </w:r>
      <w:r>
        <w:rPr>
          <w:spacing w:val="-58"/>
        </w:rPr>
        <w:t xml:space="preserve"> </w:t>
      </w:r>
      <w:r>
        <w:t>experience</w:t>
      </w:r>
      <w:r>
        <w:rPr>
          <w:spacing w:val="-2"/>
        </w:rPr>
        <w:t xml:space="preserve"> </w:t>
      </w:r>
      <w:r>
        <w:t>module, job</w:t>
      </w:r>
      <w:r>
        <w:rPr>
          <w:spacing w:val="1"/>
        </w:rPr>
        <w:t xml:space="preserve"> </w:t>
      </w:r>
      <w:r>
        <w:t>market</w:t>
      </w:r>
      <w:r>
        <w:rPr>
          <w:spacing w:val="-1"/>
        </w:rPr>
        <w:t xml:space="preserve"> </w:t>
      </w:r>
      <w:r>
        <w:t>insights, mentor</w:t>
      </w:r>
      <w:r>
        <w:rPr>
          <w:spacing w:val="-1"/>
        </w:rPr>
        <w:t xml:space="preserve"> </w:t>
      </w:r>
      <w:r>
        <w:t>chatroom, and</w:t>
      </w:r>
      <w:r>
        <w:rPr>
          <w:spacing w:val="-1"/>
        </w:rPr>
        <w:t xml:space="preserve"> </w:t>
      </w:r>
      <w:r>
        <w:t>AI</w:t>
      </w:r>
      <w:r>
        <w:rPr>
          <w:spacing w:val="-1"/>
        </w:rPr>
        <w:t xml:space="preserve"> </w:t>
      </w:r>
      <w:r>
        <w:t>chatbot.</w:t>
      </w:r>
    </w:p>
    <w:p>
      <w:pPr>
        <w:pStyle w:val="6"/>
        <w:spacing w:before="10"/>
        <w:rPr>
          <w:sz w:val="20"/>
        </w:rPr>
      </w:pPr>
      <w:r>
        <w:drawing>
          <wp:anchor distT="0" distB="0" distL="0" distR="0" simplePos="0" relativeHeight="251663360" behindDoc="0" locked="0" layoutInCell="1" allowOverlap="1">
            <wp:simplePos x="0" y="0"/>
            <wp:positionH relativeFrom="page">
              <wp:posOffset>1600200</wp:posOffset>
            </wp:positionH>
            <wp:positionV relativeFrom="paragraph">
              <wp:posOffset>177165</wp:posOffset>
            </wp:positionV>
            <wp:extent cx="4505960" cy="3702685"/>
            <wp:effectExtent l="0" t="0" r="0" b="0"/>
            <wp:wrapTopAndBottom/>
            <wp:docPr id="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jpeg"/>
                    <pic:cNvPicPr>
                      <a:picLocks noChangeAspect="1"/>
                    </pic:cNvPicPr>
                  </pic:nvPicPr>
                  <pic:blipFill>
                    <a:blip r:embed="rId25" cstate="print"/>
                    <a:stretch>
                      <a:fillRect/>
                    </a:stretch>
                  </pic:blipFill>
                  <pic:spPr>
                    <a:xfrm>
                      <a:off x="0" y="0"/>
                      <a:ext cx="4506121" cy="3702748"/>
                    </a:xfrm>
                    <a:prstGeom prst="rect">
                      <a:avLst/>
                    </a:prstGeom>
                  </pic:spPr>
                </pic:pic>
              </a:graphicData>
            </a:graphic>
          </wp:anchor>
        </w:drawing>
      </w:r>
    </w:p>
    <w:p>
      <w:pPr>
        <w:pStyle w:val="6"/>
        <w:spacing w:before="6"/>
        <w:rPr>
          <w:sz w:val="23"/>
        </w:rPr>
      </w:pPr>
    </w:p>
    <w:p>
      <w:pPr>
        <w:ind w:left="1042" w:right="1120"/>
        <w:jc w:val="center"/>
        <w:rPr>
          <w:rFonts w:ascii="Arial"/>
          <w:b/>
          <w:sz w:val="20"/>
        </w:rPr>
      </w:pPr>
      <w:r>
        <w:rPr>
          <w:rFonts w:ascii="Arial"/>
          <w:b/>
          <w:sz w:val="20"/>
        </w:rPr>
        <w:t>Figure</w:t>
      </w:r>
      <w:r>
        <w:rPr>
          <w:rFonts w:ascii="Arial"/>
          <w:b/>
          <w:spacing w:val="-5"/>
          <w:sz w:val="20"/>
        </w:rPr>
        <w:t xml:space="preserve"> </w:t>
      </w:r>
      <w:r>
        <w:rPr>
          <w:rFonts w:ascii="Arial"/>
          <w:b/>
          <w:sz w:val="20"/>
        </w:rPr>
        <w:t>3.1</w:t>
      </w:r>
      <w:r>
        <w:rPr>
          <w:rFonts w:ascii="Arial"/>
          <w:b/>
          <w:spacing w:val="-5"/>
          <w:sz w:val="20"/>
        </w:rPr>
        <w:t xml:space="preserve"> </w:t>
      </w:r>
      <w:r>
        <w:rPr>
          <w:rFonts w:ascii="Arial"/>
          <w:b/>
          <w:sz w:val="20"/>
        </w:rPr>
        <w:t>System</w:t>
      </w:r>
      <w:r>
        <w:rPr>
          <w:rFonts w:ascii="Arial"/>
          <w:b/>
          <w:spacing w:val="-4"/>
          <w:sz w:val="20"/>
        </w:rPr>
        <w:t xml:space="preserve"> </w:t>
      </w:r>
      <w:r>
        <w:rPr>
          <w:rFonts w:ascii="Arial"/>
          <w:b/>
          <w:sz w:val="20"/>
        </w:rPr>
        <w:t>Workflow</w:t>
      </w:r>
    </w:p>
    <w:p>
      <w:pPr>
        <w:jc w:val="center"/>
        <w:rPr>
          <w:rFonts w:ascii="Arial"/>
          <w:sz w:val="20"/>
        </w:rPr>
        <w:sectPr>
          <w:footerReference r:id="rId5" w:type="default"/>
          <w:pgSz w:w="12240" w:h="15840"/>
          <w:pgMar w:top="1380" w:right="1020" w:bottom="1240" w:left="1440" w:header="0" w:footer="1054" w:gutter="0"/>
          <w:pgNumType w:start="1"/>
          <w:cols w:space="720" w:num="1"/>
        </w:sectPr>
      </w:pPr>
    </w:p>
    <w:p>
      <w:pPr>
        <w:spacing w:before="61" w:line="300" w:lineRule="auto"/>
        <w:ind w:left="730" w:right="783" w:firstLine="16"/>
        <w:jc w:val="both"/>
      </w:pPr>
      <w:r>
        <w:rPr>
          <w:b/>
        </w:rPr>
        <w:t>Figure</w:t>
      </w:r>
      <w:r>
        <w:rPr>
          <w:b/>
          <w:spacing w:val="1"/>
        </w:rPr>
        <w:t xml:space="preserve"> </w:t>
      </w:r>
      <w:r>
        <w:rPr>
          <w:b/>
        </w:rPr>
        <w:t>3.2</w:t>
      </w:r>
      <w:r>
        <w:rPr>
          <w:b/>
          <w:spacing w:val="1"/>
        </w:rPr>
        <w:t xml:space="preserve"> </w:t>
      </w:r>
      <w:r>
        <w:t>shows the</w:t>
      </w:r>
      <w:r>
        <w:rPr>
          <w:spacing w:val="1"/>
        </w:rPr>
        <w:t xml:space="preserve"> </w:t>
      </w:r>
      <w:r>
        <w:t>UML diagram</w:t>
      </w:r>
      <w:r>
        <w:rPr>
          <w:spacing w:val="1"/>
        </w:rPr>
        <w:t xml:space="preserve"> </w:t>
      </w:r>
      <w:r>
        <w:t>of</w:t>
      </w:r>
      <w:r>
        <w:rPr>
          <w:spacing w:val="1"/>
        </w:rPr>
        <w:t xml:space="preserve"> </w:t>
      </w:r>
      <w:r>
        <w:t>the</w:t>
      </w:r>
      <w:r>
        <w:rPr>
          <w:spacing w:val="1"/>
        </w:rPr>
        <w:t xml:space="preserve"> </w:t>
      </w:r>
      <w:r>
        <w:t>system,</w:t>
      </w:r>
      <w:r>
        <w:rPr>
          <w:spacing w:val="1"/>
        </w:rPr>
        <w:t xml:space="preserve"> </w:t>
      </w:r>
      <w:r>
        <w:t>outlining the</w:t>
      </w:r>
      <w:r>
        <w:rPr>
          <w:spacing w:val="1"/>
        </w:rPr>
        <w:t xml:space="preserve"> </w:t>
      </w:r>
      <w:r>
        <w:t>structural</w:t>
      </w:r>
      <w:r>
        <w:rPr>
          <w:spacing w:val="1"/>
        </w:rPr>
        <w:t xml:space="preserve"> </w:t>
      </w:r>
      <w:r>
        <w:t>design and</w:t>
      </w:r>
      <w:r>
        <w:rPr>
          <w:spacing w:val="1"/>
        </w:rPr>
        <w:t xml:space="preserve"> </w:t>
      </w:r>
      <w:r>
        <w:t>relationships</w:t>
      </w:r>
      <w:r>
        <w:rPr>
          <w:spacing w:val="1"/>
        </w:rPr>
        <w:t xml:space="preserve"> </w:t>
      </w:r>
      <w:r>
        <w:t>between various system components like the interview experience module, job</w:t>
      </w:r>
      <w:r>
        <w:rPr>
          <w:spacing w:val="1"/>
        </w:rPr>
        <w:t xml:space="preserve"> </w:t>
      </w:r>
      <w:r>
        <w:t xml:space="preserve">market insights, mentor chatroom, and AI chatbot. </w:t>
      </w:r>
      <w:r>
        <w:rPr>
          <w:b/>
        </w:rPr>
        <w:t xml:space="preserve">Figure 3.3 </w:t>
      </w:r>
      <w:r>
        <w:t>shows the sequence diagram,</w:t>
      </w:r>
      <w:r>
        <w:rPr>
          <w:spacing w:val="1"/>
        </w:rPr>
        <w:t xml:space="preserve"> </w:t>
      </w:r>
      <w:r>
        <w:rPr>
          <w:spacing w:val="-1"/>
        </w:rPr>
        <w:t>depicting</w:t>
      </w:r>
      <w:r>
        <w:rPr>
          <w:spacing w:val="-10"/>
        </w:rPr>
        <w:t xml:space="preserve"> </w:t>
      </w:r>
      <w:r>
        <w:rPr>
          <w:spacing w:val="-1"/>
        </w:rPr>
        <w:t>the</w:t>
      </w:r>
      <w:r>
        <w:rPr>
          <w:spacing w:val="-10"/>
        </w:rPr>
        <w:t xml:space="preserve"> </w:t>
      </w:r>
      <w:r>
        <w:rPr>
          <w:spacing w:val="-1"/>
        </w:rPr>
        <w:t>flow</w:t>
      </w:r>
      <w:r>
        <w:rPr>
          <w:spacing w:val="-8"/>
        </w:rPr>
        <w:t xml:space="preserve"> </w:t>
      </w:r>
      <w:r>
        <w:rPr>
          <w:spacing w:val="-1"/>
        </w:rPr>
        <w:t>of</w:t>
      </w:r>
      <w:r>
        <w:rPr>
          <w:spacing w:val="-7"/>
        </w:rPr>
        <w:t xml:space="preserve"> </w:t>
      </w:r>
      <w:r>
        <w:rPr>
          <w:spacing w:val="-1"/>
        </w:rPr>
        <w:t>interactions</w:t>
      </w:r>
      <w:r>
        <w:rPr>
          <w:spacing w:val="-8"/>
        </w:rPr>
        <w:t xml:space="preserve"> </w:t>
      </w:r>
      <w:r>
        <w:t>between</w:t>
      </w:r>
      <w:r>
        <w:rPr>
          <w:spacing w:val="-7"/>
        </w:rPr>
        <w:t xml:space="preserve"> </w:t>
      </w:r>
      <w:r>
        <w:t>users,</w:t>
      </w:r>
      <w:r>
        <w:rPr>
          <w:spacing w:val="-8"/>
        </w:rPr>
        <w:t xml:space="preserve"> </w:t>
      </w:r>
      <w:r>
        <w:t>system</w:t>
      </w:r>
      <w:r>
        <w:rPr>
          <w:spacing w:val="-9"/>
        </w:rPr>
        <w:t xml:space="preserve"> </w:t>
      </w:r>
      <w:r>
        <w:t>modules,</w:t>
      </w:r>
      <w:r>
        <w:rPr>
          <w:spacing w:val="-10"/>
        </w:rPr>
        <w:t xml:space="preserve"> </w:t>
      </w:r>
      <w:r>
        <w:t>and</w:t>
      </w:r>
      <w:r>
        <w:rPr>
          <w:spacing w:val="-9"/>
        </w:rPr>
        <w:t xml:space="preserve"> </w:t>
      </w:r>
      <w:r>
        <w:t>external</w:t>
      </w:r>
      <w:r>
        <w:rPr>
          <w:spacing w:val="-19"/>
        </w:rPr>
        <w:t xml:space="preserve"> </w:t>
      </w:r>
      <w:r>
        <w:t>APIs</w:t>
      </w:r>
      <w:r>
        <w:rPr>
          <w:spacing w:val="-6"/>
        </w:rPr>
        <w:t xml:space="preserve"> </w:t>
      </w:r>
      <w:r>
        <w:t>during</w:t>
      </w:r>
      <w:r>
        <w:rPr>
          <w:spacing w:val="-10"/>
        </w:rPr>
        <w:t xml:space="preserve"> </w:t>
      </w:r>
      <w:r>
        <w:t>the</w:t>
      </w:r>
      <w:r>
        <w:rPr>
          <w:spacing w:val="-53"/>
        </w:rPr>
        <w:t xml:space="preserve"> </w:t>
      </w:r>
      <w:r>
        <w:t>execution</w:t>
      </w:r>
      <w:r>
        <w:rPr>
          <w:spacing w:val="-1"/>
        </w:rPr>
        <w:t xml:space="preserve"> </w:t>
      </w:r>
      <w:r>
        <w:t>of</w:t>
      </w:r>
      <w:r>
        <w:rPr>
          <w:spacing w:val="-2"/>
        </w:rPr>
        <w:t xml:space="preserve"> </w:t>
      </w:r>
      <w:r>
        <w:t>a specific use</w:t>
      </w:r>
      <w:r>
        <w:rPr>
          <w:spacing w:val="-2"/>
        </w:rPr>
        <w:t xml:space="preserve"> </w:t>
      </w:r>
      <w:r>
        <w:t>case.</w:t>
      </w:r>
    </w:p>
    <w:p>
      <w:pPr>
        <w:pStyle w:val="6"/>
        <w:spacing w:before="6"/>
        <w:rPr>
          <w:sz w:val="15"/>
        </w:rPr>
      </w:pPr>
      <w:r>
        <w:drawing>
          <wp:anchor distT="0" distB="0" distL="0" distR="0" simplePos="0" relativeHeight="251664384" behindDoc="0" locked="0" layoutInCell="1" allowOverlap="1">
            <wp:simplePos x="0" y="0"/>
            <wp:positionH relativeFrom="page">
              <wp:posOffset>1143000</wp:posOffset>
            </wp:positionH>
            <wp:positionV relativeFrom="paragraph">
              <wp:posOffset>137795</wp:posOffset>
            </wp:positionV>
            <wp:extent cx="5484495" cy="2865120"/>
            <wp:effectExtent l="0" t="0" r="0" b="0"/>
            <wp:wrapTopAndBottom/>
            <wp:docPr id="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jpeg"/>
                    <pic:cNvPicPr>
                      <a:picLocks noChangeAspect="1"/>
                    </pic:cNvPicPr>
                  </pic:nvPicPr>
                  <pic:blipFill>
                    <a:blip r:embed="rId26" cstate="print"/>
                    <a:stretch>
                      <a:fillRect/>
                    </a:stretch>
                  </pic:blipFill>
                  <pic:spPr>
                    <a:xfrm>
                      <a:off x="0" y="0"/>
                      <a:ext cx="5484407" cy="2865215"/>
                    </a:xfrm>
                    <a:prstGeom prst="rect">
                      <a:avLst/>
                    </a:prstGeom>
                  </pic:spPr>
                </pic:pic>
              </a:graphicData>
            </a:graphic>
          </wp:anchor>
        </w:drawing>
      </w:r>
    </w:p>
    <w:p>
      <w:pPr>
        <w:pStyle w:val="6"/>
        <w:spacing w:before="4"/>
        <w:rPr>
          <w:sz w:val="26"/>
        </w:rPr>
      </w:pPr>
    </w:p>
    <w:p>
      <w:pPr>
        <w:ind w:left="1042" w:right="1470"/>
        <w:jc w:val="center"/>
        <w:rPr>
          <w:rFonts w:ascii="Arial"/>
          <w:b/>
          <w:sz w:val="20"/>
        </w:rPr>
      </w:pPr>
      <w:r>
        <w:rPr>
          <w:rFonts w:ascii="Arial"/>
          <w:b/>
          <w:sz w:val="20"/>
        </w:rPr>
        <w:t>Figure</w:t>
      </w:r>
      <w:r>
        <w:rPr>
          <w:rFonts w:ascii="Arial"/>
          <w:b/>
          <w:spacing w:val="-4"/>
          <w:sz w:val="20"/>
        </w:rPr>
        <w:t xml:space="preserve"> </w:t>
      </w:r>
      <w:r>
        <w:rPr>
          <w:rFonts w:ascii="Arial"/>
          <w:b/>
          <w:sz w:val="20"/>
        </w:rPr>
        <w:t>3.2</w:t>
      </w:r>
      <w:r>
        <w:rPr>
          <w:rFonts w:ascii="Arial"/>
          <w:b/>
          <w:spacing w:val="-4"/>
          <w:sz w:val="20"/>
        </w:rPr>
        <w:t xml:space="preserve"> </w:t>
      </w:r>
      <w:r>
        <w:rPr>
          <w:rFonts w:ascii="Arial"/>
          <w:b/>
          <w:sz w:val="20"/>
        </w:rPr>
        <w:t>UML</w:t>
      </w:r>
      <w:r>
        <w:rPr>
          <w:rFonts w:ascii="Arial"/>
          <w:b/>
          <w:spacing w:val="-7"/>
          <w:sz w:val="20"/>
        </w:rPr>
        <w:t xml:space="preserve"> </w:t>
      </w:r>
      <w:r>
        <w:rPr>
          <w:rFonts w:ascii="Arial"/>
          <w:b/>
          <w:sz w:val="20"/>
        </w:rPr>
        <w:t>Diagram</w:t>
      </w:r>
    </w:p>
    <w:p>
      <w:pPr>
        <w:pStyle w:val="6"/>
        <w:spacing w:before="3"/>
        <w:rPr>
          <w:rFonts w:ascii="Arial"/>
          <w:b/>
          <w:sz w:val="19"/>
        </w:rPr>
      </w:pPr>
      <w:r>
        <w:drawing>
          <wp:anchor distT="0" distB="0" distL="0" distR="0" simplePos="0" relativeHeight="251665408" behindDoc="0" locked="0" layoutInCell="1" allowOverlap="1">
            <wp:simplePos x="0" y="0"/>
            <wp:positionH relativeFrom="page">
              <wp:posOffset>1143000</wp:posOffset>
            </wp:positionH>
            <wp:positionV relativeFrom="paragraph">
              <wp:posOffset>165735</wp:posOffset>
            </wp:positionV>
            <wp:extent cx="5517515" cy="3219450"/>
            <wp:effectExtent l="0" t="0" r="0" b="0"/>
            <wp:wrapTopAndBottom/>
            <wp:docPr id="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jpeg"/>
                    <pic:cNvPicPr>
                      <a:picLocks noChangeAspect="1"/>
                    </pic:cNvPicPr>
                  </pic:nvPicPr>
                  <pic:blipFill>
                    <a:blip r:embed="rId27" cstate="print"/>
                    <a:stretch>
                      <a:fillRect/>
                    </a:stretch>
                  </pic:blipFill>
                  <pic:spPr>
                    <a:xfrm>
                      <a:off x="0" y="0"/>
                      <a:ext cx="5517525" cy="3219450"/>
                    </a:xfrm>
                    <a:prstGeom prst="rect">
                      <a:avLst/>
                    </a:prstGeom>
                  </pic:spPr>
                </pic:pic>
              </a:graphicData>
            </a:graphic>
          </wp:anchor>
        </w:drawing>
      </w:r>
    </w:p>
    <w:p>
      <w:pPr>
        <w:pStyle w:val="6"/>
        <w:spacing w:before="11"/>
        <w:rPr>
          <w:rFonts w:ascii="Arial"/>
          <w:b/>
          <w:sz w:val="23"/>
        </w:rPr>
      </w:pPr>
    </w:p>
    <w:p>
      <w:pPr>
        <w:ind w:left="1042" w:right="1467"/>
        <w:jc w:val="center"/>
        <w:rPr>
          <w:rFonts w:ascii="Arial"/>
          <w:b/>
          <w:sz w:val="20"/>
        </w:rPr>
      </w:pPr>
      <w:r>
        <w:rPr>
          <w:rFonts w:ascii="Arial"/>
          <w:b/>
          <w:sz w:val="20"/>
        </w:rPr>
        <w:t>Figure</w:t>
      </w:r>
      <w:r>
        <w:rPr>
          <w:rFonts w:ascii="Arial"/>
          <w:b/>
          <w:spacing w:val="-5"/>
          <w:sz w:val="20"/>
        </w:rPr>
        <w:t xml:space="preserve"> </w:t>
      </w:r>
      <w:r>
        <w:rPr>
          <w:rFonts w:ascii="Arial"/>
          <w:b/>
          <w:sz w:val="20"/>
        </w:rPr>
        <w:t>3.3</w:t>
      </w:r>
      <w:r>
        <w:rPr>
          <w:rFonts w:ascii="Arial"/>
          <w:b/>
          <w:spacing w:val="-5"/>
          <w:sz w:val="20"/>
        </w:rPr>
        <w:t xml:space="preserve"> </w:t>
      </w:r>
      <w:r>
        <w:rPr>
          <w:rFonts w:ascii="Arial"/>
          <w:b/>
          <w:sz w:val="20"/>
        </w:rPr>
        <w:t>Sequence</w:t>
      </w:r>
      <w:r>
        <w:rPr>
          <w:rFonts w:ascii="Arial"/>
          <w:b/>
          <w:spacing w:val="-4"/>
          <w:sz w:val="20"/>
        </w:rPr>
        <w:t xml:space="preserve"> </w:t>
      </w:r>
      <w:r>
        <w:rPr>
          <w:rFonts w:ascii="Arial"/>
          <w:b/>
          <w:sz w:val="20"/>
        </w:rPr>
        <w:t>Diagram</w:t>
      </w:r>
    </w:p>
    <w:p>
      <w:pPr>
        <w:jc w:val="center"/>
        <w:rPr>
          <w:rFonts w:ascii="Arial"/>
          <w:sz w:val="20"/>
        </w:rPr>
        <w:sectPr>
          <w:footerReference r:id="rId6" w:type="default"/>
          <w:pgSz w:w="12240" w:h="15840"/>
          <w:pgMar w:top="1380" w:right="1020" w:bottom="1240" w:left="1440" w:header="0" w:footer="1054" w:gutter="0"/>
          <w:cols w:space="720" w:num="1"/>
        </w:sectPr>
      </w:pPr>
    </w:p>
    <w:p>
      <w:pPr>
        <w:pStyle w:val="2"/>
        <w:numPr>
          <w:ilvl w:val="1"/>
          <w:numId w:val="13"/>
        </w:numPr>
        <w:tabs>
          <w:tab w:val="left" w:pos="1081"/>
        </w:tabs>
        <w:ind w:hanging="361"/>
      </w:pPr>
      <w:r>
        <w:t>Functional</w:t>
      </w:r>
      <w:r>
        <w:rPr>
          <w:spacing w:val="-3"/>
        </w:rPr>
        <w:t xml:space="preserve"> </w:t>
      </w:r>
      <w:r>
        <w:t>Requirements:</w:t>
      </w:r>
    </w:p>
    <w:p>
      <w:pPr>
        <w:pStyle w:val="6"/>
        <w:spacing w:before="3"/>
        <w:rPr>
          <w:b/>
        </w:rPr>
      </w:pPr>
    </w:p>
    <w:p>
      <w:pPr>
        <w:pStyle w:val="3"/>
        <w:numPr>
          <w:ilvl w:val="0"/>
          <w:numId w:val="14"/>
        </w:numPr>
        <w:tabs>
          <w:tab w:val="left" w:pos="786"/>
        </w:tabs>
        <w:spacing w:before="1"/>
        <w:ind w:hanging="541"/>
        <w:jc w:val="both"/>
        <w:rPr>
          <w:sz w:val="22"/>
        </w:rPr>
      </w:pPr>
      <w:r>
        <w:t>User</w:t>
      </w:r>
      <w:r>
        <w:rPr>
          <w:spacing w:val="-7"/>
        </w:rPr>
        <w:t xml:space="preserve"> </w:t>
      </w:r>
      <w:r>
        <w:t>Registration</w:t>
      </w:r>
      <w:r>
        <w:rPr>
          <w:spacing w:val="-3"/>
        </w:rPr>
        <w:t xml:space="preserve"> </w:t>
      </w:r>
      <w:r>
        <w:t>and</w:t>
      </w:r>
      <w:r>
        <w:rPr>
          <w:spacing w:val="-3"/>
        </w:rPr>
        <w:t xml:space="preserve"> </w:t>
      </w:r>
      <w:r>
        <w:t>Profile</w:t>
      </w:r>
      <w:r>
        <w:rPr>
          <w:spacing w:val="-4"/>
        </w:rPr>
        <w:t xml:space="preserve"> </w:t>
      </w:r>
      <w:r>
        <w:t>Management</w:t>
      </w:r>
    </w:p>
    <w:p>
      <w:pPr>
        <w:pStyle w:val="6"/>
        <w:spacing w:before="67" w:line="300" w:lineRule="auto"/>
        <w:ind w:left="785" w:right="784"/>
        <w:jc w:val="both"/>
      </w:pPr>
      <w:r>
        <w:t>Users need to create and manage their profiles, specifying their career interests, past</w:t>
      </w:r>
      <w:r>
        <w:rPr>
          <w:spacing w:val="1"/>
        </w:rPr>
        <w:t xml:space="preserve"> </w:t>
      </w:r>
      <w:r>
        <w:t>experience,</w:t>
      </w:r>
      <w:r>
        <w:rPr>
          <w:spacing w:val="1"/>
        </w:rPr>
        <w:t xml:space="preserve"> </w:t>
      </w:r>
      <w:r>
        <w:t>and</w:t>
      </w:r>
      <w:r>
        <w:rPr>
          <w:spacing w:val="1"/>
        </w:rPr>
        <w:t xml:space="preserve"> </w:t>
      </w:r>
      <w:r>
        <w:t>goals.</w:t>
      </w:r>
      <w:r>
        <w:rPr>
          <w:spacing w:val="1"/>
        </w:rPr>
        <w:t xml:space="preserve"> </w:t>
      </w:r>
      <w:r>
        <w:t>This</w:t>
      </w:r>
      <w:r>
        <w:rPr>
          <w:spacing w:val="1"/>
        </w:rPr>
        <w:t xml:space="preserve"> </w:t>
      </w:r>
      <w:r>
        <w:t>enables</w:t>
      </w:r>
      <w:r>
        <w:rPr>
          <w:spacing w:val="1"/>
        </w:rPr>
        <w:t xml:space="preserve"> </w:t>
      </w:r>
      <w:r>
        <w:t>personalized</w:t>
      </w:r>
      <w:r>
        <w:rPr>
          <w:spacing w:val="1"/>
        </w:rPr>
        <w:t xml:space="preserve"> </w:t>
      </w:r>
      <w:r>
        <w:t>recommendations</w:t>
      </w:r>
      <w:r>
        <w:rPr>
          <w:spacing w:val="1"/>
        </w:rPr>
        <w:t xml:space="preserve"> </w:t>
      </w:r>
      <w:r>
        <w:t>and</w:t>
      </w:r>
      <w:r>
        <w:rPr>
          <w:spacing w:val="1"/>
        </w:rPr>
        <w:t xml:space="preserve"> </w:t>
      </w:r>
      <w:r>
        <w:t>tailored</w:t>
      </w:r>
      <w:r>
        <w:rPr>
          <w:spacing w:val="1"/>
        </w:rPr>
        <w:t xml:space="preserve"> </w:t>
      </w:r>
      <w:r>
        <w:t>content</w:t>
      </w:r>
      <w:r>
        <w:rPr>
          <w:spacing w:val="-1"/>
        </w:rPr>
        <w:t xml:space="preserve"> </w:t>
      </w:r>
      <w:r>
        <w:t>delivery.</w:t>
      </w:r>
      <w:r>
        <w:rPr>
          <w:spacing w:val="-5"/>
        </w:rPr>
        <w:t xml:space="preserve"> </w:t>
      </w:r>
      <w:r>
        <w:rPr>
          <w:b/>
        </w:rPr>
        <w:t>Figure</w:t>
      </w:r>
      <w:r>
        <w:rPr>
          <w:b/>
          <w:spacing w:val="-4"/>
        </w:rPr>
        <w:t xml:space="preserve"> </w:t>
      </w:r>
      <w:r>
        <w:rPr>
          <w:b/>
        </w:rPr>
        <w:t xml:space="preserve">3.4 </w:t>
      </w:r>
      <w:r>
        <w:t>shows</w:t>
      </w:r>
      <w:r>
        <w:rPr>
          <w:spacing w:val="-1"/>
        </w:rPr>
        <w:t xml:space="preserve"> </w:t>
      </w:r>
      <w:r>
        <w:t>the</w:t>
      </w:r>
      <w:r>
        <w:rPr>
          <w:spacing w:val="-2"/>
        </w:rPr>
        <w:t xml:space="preserve"> </w:t>
      </w:r>
      <w:r>
        <w:t>user</w:t>
      </w:r>
      <w:r>
        <w:rPr>
          <w:spacing w:val="-2"/>
        </w:rPr>
        <w:t xml:space="preserve"> </w:t>
      </w:r>
      <w:r>
        <w:t>login</w:t>
      </w:r>
      <w:r>
        <w:rPr>
          <w:spacing w:val="-5"/>
        </w:rPr>
        <w:t xml:space="preserve"> </w:t>
      </w:r>
      <w:r>
        <w:t>interface,</w:t>
      </w:r>
      <w:r>
        <w:rPr>
          <w:spacing w:val="-1"/>
        </w:rPr>
        <w:t xml:space="preserve"> </w:t>
      </w:r>
      <w:r>
        <w:t>illustrating</w:t>
      </w:r>
      <w:r>
        <w:rPr>
          <w:spacing w:val="-1"/>
        </w:rPr>
        <w:t xml:space="preserve"> </w:t>
      </w:r>
      <w:r>
        <w:t>the</w:t>
      </w:r>
      <w:r>
        <w:rPr>
          <w:spacing w:val="-3"/>
        </w:rPr>
        <w:t xml:space="preserve"> </w:t>
      </w:r>
      <w:r>
        <w:t>layout</w:t>
      </w:r>
      <w:r>
        <w:rPr>
          <w:spacing w:val="-1"/>
        </w:rPr>
        <w:t xml:space="preserve"> </w:t>
      </w:r>
      <w:r>
        <w:t>and</w:t>
      </w:r>
      <w:r>
        <w:rPr>
          <w:spacing w:val="-57"/>
        </w:rPr>
        <w:t xml:space="preserve"> </w:t>
      </w:r>
      <w:r>
        <w:t xml:space="preserve">fields required for secure user authentication. </w:t>
      </w:r>
      <w:r>
        <w:rPr>
          <w:b/>
        </w:rPr>
        <w:t xml:space="preserve">Figure 3.5 </w:t>
      </w:r>
      <w:r>
        <w:t>shows the signup interface</w:t>
      </w:r>
      <w:r>
        <w:rPr>
          <w:spacing w:val="1"/>
        </w:rPr>
        <w:t xml:space="preserve"> </w:t>
      </w:r>
      <w:r>
        <w:t>where</w:t>
      </w:r>
      <w:r>
        <w:rPr>
          <w:spacing w:val="-3"/>
        </w:rPr>
        <w:t xml:space="preserve"> </w:t>
      </w:r>
      <w:r>
        <w:t>users</w:t>
      </w:r>
      <w:r>
        <w:rPr>
          <w:spacing w:val="-1"/>
        </w:rPr>
        <w:t xml:space="preserve"> </w:t>
      </w:r>
      <w:r>
        <w:t>create profiles</w:t>
      </w:r>
      <w:r>
        <w:rPr>
          <w:spacing w:val="-2"/>
        </w:rPr>
        <w:t xml:space="preserve"> </w:t>
      </w:r>
      <w:r>
        <w:t>by inputting</w:t>
      </w:r>
      <w:r>
        <w:rPr>
          <w:spacing w:val="-1"/>
        </w:rPr>
        <w:t xml:space="preserve"> </w:t>
      </w:r>
      <w:r>
        <w:t>personal</w:t>
      </w:r>
      <w:r>
        <w:rPr>
          <w:spacing w:val="-1"/>
        </w:rPr>
        <w:t xml:space="preserve"> </w:t>
      </w:r>
      <w:r>
        <w:t>and professional</w:t>
      </w:r>
      <w:r>
        <w:rPr>
          <w:spacing w:val="-1"/>
        </w:rPr>
        <w:t xml:space="preserve"> </w:t>
      </w:r>
      <w:r>
        <w:t>details.</w:t>
      </w:r>
    </w:p>
    <w:p>
      <w:pPr>
        <w:pStyle w:val="6"/>
        <w:spacing w:before="6"/>
        <w:rPr>
          <w:sz w:val="20"/>
        </w:rPr>
      </w:pPr>
      <w:r>
        <w:drawing>
          <wp:anchor distT="0" distB="0" distL="0" distR="0" simplePos="0" relativeHeight="251666432" behindDoc="0" locked="0" layoutInCell="1" allowOverlap="1">
            <wp:simplePos x="0" y="0"/>
            <wp:positionH relativeFrom="page">
              <wp:posOffset>1841500</wp:posOffset>
            </wp:positionH>
            <wp:positionV relativeFrom="paragraph">
              <wp:posOffset>174625</wp:posOffset>
            </wp:positionV>
            <wp:extent cx="4001770" cy="2730500"/>
            <wp:effectExtent l="0" t="0" r="0" b="0"/>
            <wp:wrapTopAndBottom/>
            <wp:docPr id="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jpeg"/>
                    <pic:cNvPicPr>
                      <a:picLocks noChangeAspect="1"/>
                    </pic:cNvPicPr>
                  </pic:nvPicPr>
                  <pic:blipFill>
                    <a:blip r:embed="rId28" cstate="print"/>
                    <a:stretch>
                      <a:fillRect/>
                    </a:stretch>
                  </pic:blipFill>
                  <pic:spPr>
                    <a:xfrm>
                      <a:off x="0" y="0"/>
                      <a:ext cx="4001629" cy="2730817"/>
                    </a:xfrm>
                    <a:prstGeom prst="rect">
                      <a:avLst/>
                    </a:prstGeom>
                  </pic:spPr>
                </pic:pic>
              </a:graphicData>
            </a:graphic>
          </wp:anchor>
        </w:drawing>
      </w:r>
    </w:p>
    <w:p>
      <w:pPr>
        <w:pStyle w:val="6"/>
        <w:spacing w:before="1"/>
      </w:pPr>
    </w:p>
    <w:p>
      <w:pPr>
        <w:ind w:left="2748" w:right="3177"/>
        <w:jc w:val="center"/>
        <w:rPr>
          <w:rFonts w:ascii="Arial"/>
          <w:b/>
          <w:sz w:val="20"/>
        </w:rPr>
      </w:pPr>
      <w:r>
        <w:rPr>
          <w:rFonts w:ascii="Arial"/>
          <w:b/>
          <w:sz w:val="20"/>
        </w:rPr>
        <w:t>Figure</w:t>
      </w:r>
      <w:r>
        <w:rPr>
          <w:rFonts w:ascii="Arial"/>
          <w:b/>
          <w:spacing w:val="-3"/>
          <w:sz w:val="20"/>
        </w:rPr>
        <w:t xml:space="preserve"> </w:t>
      </w:r>
      <w:r>
        <w:rPr>
          <w:rFonts w:ascii="Arial"/>
          <w:b/>
          <w:sz w:val="20"/>
        </w:rPr>
        <w:t>3.4</w:t>
      </w:r>
      <w:r>
        <w:rPr>
          <w:rFonts w:ascii="Arial"/>
          <w:b/>
          <w:spacing w:val="-3"/>
          <w:sz w:val="20"/>
        </w:rPr>
        <w:t xml:space="preserve"> </w:t>
      </w:r>
      <w:r>
        <w:rPr>
          <w:rFonts w:ascii="Arial"/>
          <w:b/>
          <w:sz w:val="20"/>
        </w:rPr>
        <w:t>User</w:t>
      </w:r>
      <w:r>
        <w:rPr>
          <w:rFonts w:ascii="Arial"/>
          <w:b/>
          <w:spacing w:val="-3"/>
          <w:sz w:val="20"/>
        </w:rPr>
        <w:t xml:space="preserve"> </w:t>
      </w:r>
      <w:r>
        <w:rPr>
          <w:rFonts w:ascii="Arial"/>
          <w:b/>
          <w:sz w:val="20"/>
        </w:rPr>
        <w:t>Login</w:t>
      </w:r>
    </w:p>
    <w:p>
      <w:pPr>
        <w:pStyle w:val="6"/>
        <w:spacing w:before="9"/>
        <w:rPr>
          <w:rFonts w:ascii="Arial"/>
          <w:b/>
          <w:sz w:val="25"/>
        </w:rPr>
      </w:pPr>
      <w:r>
        <w:drawing>
          <wp:anchor distT="0" distB="0" distL="0" distR="0" simplePos="0" relativeHeight="251667456" behindDoc="0" locked="0" layoutInCell="1" allowOverlap="1">
            <wp:simplePos x="0" y="0"/>
            <wp:positionH relativeFrom="page">
              <wp:posOffset>1841500</wp:posOffset>
            </wp:positionH>
            <wp:positionV relativeFrom="paragraph">
              <wp:posOffset>213360</wp:posOffset>
            </wp:positionV>
            <wp:extent cx="3842385" cy="2603500"/>
            <wp:effectExtent l="0" t="0" r="0" b="0"/>
            <wp:wrapTopAndBottom/>
            <wp:docPr id="1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jpeg"/>
                    <pic:cNvPicPr>
                      <a:picLocks noChangeAspect="1"/>
                    </pic:cNvPicPr>
                  </pic:nvPicPr>
                  <pic:blipFill>
                    <a:blip r:embed="rId29" cstate="print"/>
                    <a:stretch>
                      <a:fillRect/>
                    </a:stretch>
                  </pic:blipFill>
                  <pic:spPr>
                    <a:xfrm>
                      <a:off x="0" y="0"/>
                      <a:ext cx="3842269" cy="2603658"/>
                    </a:xfrm>
                    <a:prstGeom prst="rect">
                      <a:avLst/>
                    </a:prstGeom>
                  </pic:spPr>
                </pic:pic>
              </a:graphicData>
            </a:graphic>
          </wp:anchor>
        </w:drawing>
      </w:r>
    </w:p>
    <w:p>
      <w:pPr>
        <w:pStyle w:val="6"/>
        <w:spacing w:before="1"/>
        <w:rPr>
          <w:rFonts w:ascii="Arial"/>
          <w:b/>
          <w:sz w:val="28"/>
        </w:rPr>
      </w:pPr>
    </w:p>
    <w:p>
      <w:pPr>
        <w:ind w:left="1042" w:right="1469"/>
        <w:jc w:val="center"/>
        <w:rPr>
          <w:rFonts w:ascii="Arial"/>
          <w:b/>
          <w:sz w:val="20"/>
        </w:rPr>
      </w:pPr>
      <w:r>
        <w:rPr>
          <w:rFonts w:ascii="Arial"/>
          <w:b/>
          <w:sz w:val="20"/>
        </w:rPr>
        <w:t>Figure</w:t>
      </w:r>
      <w:r>
        <w:rPr>
          <w:rFonts w:ascii="Arial"/>
          <w:b/>
          <w:spacing w:val="-4"/>
          <w:sz w:val="20"/>
        </w:rPr>
        <w:t xml:space="preserve"> </w:t>
      </w:r>
      <w:r>
        <w:rPr>
          <w:rFonts w:ascii="Arial"/>
          <w:b/>
          <w:sz w:val="20"/>
        </w:rPr>
        <w:t>3.5</w:t>
      </w:r>
      <w:r>
        <w:rPr>
          <w:rFonts w:ascii="Arial"/>
          <w:b/>
          <w:spacing w:val="-3"/>
          <w:sz w:val="20"/>
        </w:rPr>
        <w:t xml:space="preserve"> </w:t>
      </w:r>
      <w:r>
        <w:rPr>
          <w:rFonts w:ascii="Arial"/>
          <w:b/>
          <w:sz w:val="20"/>
        </w:rPr>
        <w:t>User</w:t>
      </w:r>
      <w:r>
        <w:rPr>
          <w:rFonts w:ascii="Arial"/>
          <w:b/>
          <w:spacing w:val="-3"/>
          <w:sz w:val="20"/>
        </w:rPr>
        <w:t xml:space="preserve"> </w:t>
      </w:r>
      <w:r>
        <w:rPr>
          <w:rFonts w:ascii="Arial"/>
          <w:b/>
          <w:sz w:val="20"/>
        </w:rPr>
        <w:t>SignUp</w:t>
      </w:r>
    </w:p>
    <w:p>
      <w:pPr>
        <w:jc w:val="center"/>
        <w:rPr>
          <w:rFonts w:ascii="Arial"/>
          <w:sz w:val="20"/>
        </w:rPr>
        <w:sectPr>
          <w:footerReference r:id="rId7" w:type="default"/>
          <w:pgSz w:w="12240" w:h="15840"/>
          <w:pgMar w:top="1380" w:right="1020" w:bottom="1240" w:left="1440" w:header="0" w:footer="1054" w:gutter="0"/>
          <w:cols w:space="720" w:num="1"/>
        </w:sectPr>
      </w:pPr>
    </w:p>
    <w:p>
      <w:pPr>
        <w:pStyle w:val="3"/>
        <w:numPr>
          <w:ilvl w:val="0"/>
          <w:numId w:val="14"/>
        </w:numPr>
        <w:tabs>
          <w:tab w:val="left" w:pos="786"/>
        </w:tabs>
        <w:spacing w:before="79"/>
        <w:ind w:hanging="604"/>
        <w:jc w:val="both"/>
        <w:rPr>
          <w:sz w:val="22"/>
        </w:rPr>
      </w:pPr>
      <w:r>
        <w:t>Interview</w:t>
      </w:r>
      <w:r>
        <w:rPr>
          <w:spacing w:val="-3"/>
        </w:rPr>
        <w:t xml:space="preserve"> </w:t>
      </w:r>
      <w:r>
        <w:t>Experience</w:t>
      </w:r>
      <w:r>
        <w:rPr>
          <w:spacing w:val="-1"/>
        </w:rPr>
        <w:t xml:space="preserve"> </w:t>
      </w:r>
      <w:r>
        <w:t>Module</w:t>
      </w:r>
    </w:p>
    <w:p>
      <w:pPr>
        <w:pStyle w:val="6"/>
        <w:spacing w:before="67" w:line="300" w:lineRule="auto"/>
        <w:ind w:left="785" w:right="782"/>
        <w:jc w:val="both"/>
      </w:pPr>
      <w:r>
        <w:t>Users</w:t>
      </w:r>
      <w:r>
        <w:rPr>
          <w:spacing w:val="1"/>
        </w:rPr>
        <w:t xml:space="preserve"> </w:t>
      </w:r>
      <w:r>
        <w:t>should</w:t>
      </w:r>
      <w:r>
        <w:rPr>
          <w:spacing w:val="1"/>
        </w:rPr>
        <w:t xml:space="preserve"> </w:t>
      </w:r>
      <w:r>
        <w:t>be</w:t>
      </w:r>
      <w:r>
        <w:rPr>
          <w:spacing w:val="1"/>
        </w:rPr>
        <w:t xml:space="preserve"> </w:t>
      </w:r>
      <w:r>
        <w:t>able</w:t>
      </w:r>
      <w:r>
        <w:rPr>
          <w:spacing w:val="1"/>
        </w:rPr>
        <w:t xml:space="preserve"> </w:t>
      </w:r>
      <w:r>
        <w:t>to</w:t>
      </w:r>
      <w:r>
        <w:rPr>
          <w:spacing w:val="1"/>
        </w:rPr>
        <w:t xml:space="preserve"> </w:t>
      </w:r>
      <w:r>
        <w:t>access</w:t>
      </w:r>
      <w:r>
        <w:rPr>
          <w:spacing w:val="1"/>
        </w:rPr>
        <w:t xml:space="preserve"> </w:t>
      </w:r>
      <w:r>
        <w:t>and</w:t>
      </w:r>
      <w:r>
        <w:rPr>
          <w:spacing w:val="1"/>
        </w:rPr>
        <w:t xml:space="preserve"> </w:t>
      </w:r>
      <w:r>
        <w:t>contribute</w:t>
      </w:r>
      <w:r>
        <w:rPr>
          <w:spacing w:val="1"/>
        </w:rPr>
        <w:t xml:space="preserve"> </w:t>
      </w:r>
      <w:r>
        <w:t>real-life</w:t>
      </w:r>
      <w:r>
        <w:rPr>
          <w:spacing w:val="1"/>
        </w:rPr>
        <w:t xml:space="preserve"> </w:t>
      </w:r>
      <w:r>
        <w:t>interview</w:t>
      </w:r>
      <w:r>
        <w:rPr>
          <w:spacing w:val="1"/>
        </w:rPr>
        <w:t xml:space="preserve"> </w:t>
      </w:r>
      <w:r>
        <w:t>experiences</w:t>
      </w:r>
      <w:r>
        <w:rPr>
          <w:spacing w:val="1"/>
        </w:rPr>
        <w:t xml:space="preserve"> </w:t>
      </w:r>
      <w:r>
        <w:t>categorized</w:t>
      </w:r>
      <w:r>
        <w:rPr>
          <w:spacing w:val="-2"/>
        </w:rPr>
        <w:t xml:space="preserve"> </w:t>
      </w:r>
      <w:r>
        <w:t>by</w:t>
      </w:r>
      <w:r>
        <w:rPr>
          <w:spacing w:val="-2"/>
        </w:rPr>
        <w:t xml:space="preserve"> </w:t>
      </w:r>
      <w:r>
        <w:t>company</w:t>
      </w:r>
      <w:r>
        <w:rPr>
          <w:spacing w:val="-2"/>
        </w:rPr>
        <w:t xml:space="preserve"> </w:t>
      </w:r>
      <w:r>
        <w:t>and</w:t>
      </w:r>
      <w:r>
        <w:rPr>
          <w:spacing w:val="-1"/>
        </w:rPr>
        <w:t xml:space="preserve"> </w:t>
      </w:r>
      <w:r>
        <w:t>job</w:t>
      </w:r>
      <w:r>
        <w:rPr>
          <w:spacing w:val="-2"/>
        </w:rPr>
        <w:t xml:space="preserve"> </w:t>
      </w:r>
      <w:r>
        <w:t>role.</w:t>
      </w:r>
      <w:r>
        <w:rPr>
          <w:spacing w:val="-7"/>
        </w:rPr>
        <w:t xml:space="preserve"> </w:t>
      </w:r>
      <w:r>
        <w:t>The</w:t>
      </w:r>
      <w:r>
        <w:rPr>
          <w:spacing w:val="-3"/>
        </w:rPr>
        <w:t xml:space="preserve"> </w:t>
      </w:r>
      <w:r>
        <w:t>module</w:t>
      </w:r>
      <w:r>
        <w:rPr>
          <w:spacing w:val="-3"/>
        </w:rPr>
        <w:t xml:space="preserve"> </w:t>
      </w:r>
      <w:r>
        <w:t>will</w:t>
      </w:r>
      <w:r>
        <w:rPr>
          <w:spacing w:val="-2"/>
        </w:rPr>
        <w:t xml:space="preserve"> </w:t>
      </w:r>
      <w:r>
        <w:t>include</w:t>
      </w:r>
      <w:r>
        <w:rPr>
          <w:spacing w:val="-2"/>
        </w:rPr>
        <w:t xml:space="preserve"> </w:t>
      </w:r>
      <w:r>
        <w:t>features</w:t>
      </w:r>
      <w:r>
        <w:rPr>
          <w:spacing w:val="-3"/>
        </w:rPr>
        <w:t xml:space="preserve"> </w:t>
      </w:r>
      <w:r>
        <w:t>for</w:t>
      </w:r>
      <w:r>
        <w:rPr>
          <w:spacing w:val="-4"/>
        </w:rPr>
        <w:t xml:space="preserve"> </w:t>
      </w:r>
      <w:r>
        <w:t>searching,</w:t>
      </w:r>
      <w:r>
        <w:rPr>
          <w:spacing w:val="-57"/>
        </w:rPr>
        <w:t xml:space="preserve"> </w:t>
      </w:r>
      <w:r>
        <w:t>filtering,</w:t>
      </w:r>
      <w:r>
        <w:rPr>
          <w:spacing w:val="-7"/>
        </w:rPr>
        <w:t xml:space="preserve"> </w:t>
      </w:r>
      <w:r>
        <w:t>and</w:t>
      </w:r>
      <w:r>
        <w:rPr>
          <w:spacing w:val="-7"/>
        </w:rPr>
        <w:t xml:space="preserve"> </w:t>
      </w:r>
      <w:r>
        <w:t>bookmarking</w:t>
      </w:r>
      <w:r>
        <w:rPr>
          <w:spacing w:val="-7"/>
        </w:rPr>
        <w:t xml:space="preserve"> </w:t>
      </w:r>
      <w:r>
        <w:t>relevant</w:t>
      </w:r>
      <w:r>
        <w:rPr>
          <w:spacing w:val="-7"/>
        </w:rPr>
        <w:t xml:space="preserve"> </w:t>
      </w:r>
      <w:r>
        <w:t>content</w:t>
      </w:r>
      <w:r>
        <w:rPr>
          <w:spacing w:val="-7"/>
        </w:rPr>
        <w:t xml:space="preserve"> </w:t>
      </w:r>
      <w:r>
        <w:t>for</w:t>
      </w:r>
      <w:r>
        <w:rPr>
          <w:spacing w:val="-9"/>
        </w:rPr>
        <w:t xml:space="preserve"> </w:t>
      </w:r>
      <w:r>
        <w:t>future</w:t>
      </w:r>
      <w:r>
        <w:rPr>
          <w:spacing w:val="-7"/>
        </w:rPr>
        <w:t xml:space="preserve"> </w:t>
      </w:r>
      <w:r>
        <w:t>reference.</w:t>
      </w:r>
      <w:r>
        <w:rPr>
          <w:spacing w:val="-6"/>
        </w:rPr>
        <w:t xml:space="preserve"> </w:t>
      </w:r>
      <w:r>
        <w:rPr>
          <w:b/>
        </w:rPr>
        <w:t>Figure</w:t>
      </w:r>
      <w:r>
        <w:rPr>
          <w:b/>
          <w:spacing w:val="-8"/>
        </w:rPr>
        <w:t xml:space="preserve"> </w:t>
      </w:r>
      <w:r>
        <w:rPr>
          <w:b/>
        </w:rPr>
        <w:t>3.6</w:t>
      </w:r>
      <w:r>
        <w:rPr>
          <w:b/>
          <w:spacing w:val="-10"/>
        </w:rPr>
        <w:t xml:space="preserve"> </w:t>
      </w:r>
      <w:r>
        <w:t>shows</w:t>
      </w:r>
      <w:r>
        <w:rPr>
          <w:spacing w:val="-7"/>
        </w:rPr>
        <w:t xml:space="preserve"> </w:t>
      </w:r>
      <w:r>
        <w:t>the</w:t>
      </w:r>
      <w:r>
        <w:rPr>
          <w:spacing w:val="-57"/>
        </w:rPr>
        <w:t xml:space="preserve"> </w:t>
      </w:r>
      <w:r>
        <w:t>libraries</w:t>
      </w:r>
      <w:r>
        <w:rPr>
          <w:spacing w:val="-11"/>
        </w:rPr>
        <w:t xml:space="preserve"> </w:t>
      </w:r>
      <w:r>
        <w:t>and</w:t>
      </w:r>
      <w:r>
        <w:rPr>
          <w:spacing w:val="-9"/>
        </w:rPr>
        <w:t xml:space="preserve"> </w:t>
      </w:r>
      <w:r>
        <w:t>tools</w:t>
      </w:r>
      <w:r>
        <w:rPr>
          <w:spacing w:val="-11"/>
        </w:rPr>
        <w:t xml:space="preserve"> </w:t>
      </w:r>
      <w:r>
        <w:t>used</w:t>
      </w:r>
      <w:r>
        <w:rPr>
          <w:spacing w:val="-11"/>
        </w:rPr>
        <w:t xml:space="preserve"> </w:t>
      </w:r>
      <w:r>
        <w:t>for</w:t>
      </w:r>
      <w:r>
        <w:rPr>
          <w:spacing w:val="-12"/>
        </w:rPr>
        <w:t xml:space="preserve"> </w:t>
      </w:r>
      <w:r>
        <w:t>implementing</w:t>
      </w:r>
      <w:r>
        <w:rPr>
          <w:spacing w:val="-11"/>
        </w:rPr>
        <w:t xml:space="preserve"> </w:t>
      </w:r>
      <w:r>
        <w:t>the</w:t>
      </w:r>
      <w:r>
        <w:rPr>
          <w:spacing w:val="-11"/>
        </w:rPr>
        <w:t xml:space="preserve"> </w:t>
      </w:r>
      <w:r>
        <w:t>interview</w:t>
      </w:r>
      <w:r>
        <w:rPr>
          <w:spacing w:val="-12"/>
        </w:rPr>
        <w:t xml:space="preserve"> </w:t>
      </w:r>
      <w:r>
        <w:t>experience</w:t>
      </w:r>
      <w:r>
        <w:rPr>
          <w:spacing w:val="-12"/>
        </w:rPr>
        <w:t xml:space="preserve"> </w:t>
      </w:r>
      <w:r>
        <w:t>module.</w:t>
      </w:r>
      <w:r>
        <w:rPr>
          <w:spacing w:val="-4"/>
        </w:rPr>
        <w:t xml:space="preserve"> </w:t>
      </w:r>
      <w:r>
        <w:rPr>
          <w:b/>
        </w:rPr>
        <w:t>Figure</w:t>
      </w:r>
      <w:r>
        <w:rPr>
          <w:b/>
          <w:spacing w:val="-12"/>
        </w:rPr>
        <w:t xml:space="preserve"> </w:t>
      </w:r>
      <w:r>
        <w:rPr>
          <w:b/>
        </w:rPr>
        <w:t>3.7</w:t>
      </w:r>
      <w:r>
        <w:rPr>
          <w:b/>
          <w:spacing w:val="-58"/>
        </w:rPr>
        <w:t xml:space="preserve"> </w:t>
      </w:r>
      <w:r>
        <w:t>shows</w:t>
      </w:r>
      <w:r>
        <w:rPr>
          <w:spacing w:val="1"/>
        </w:rPr>
        <w:t xml:space="preserve"> </w:t>
      </w:r>
      <w:r>
        <w:t>the</w:t>
      </w:r>
      <w:r>
        <w:rPr>
          <w:spacing w:val="1"/>
        </w:rPr>
        <w:t xml:space="preserve"> </w:t>
      </w:r>
      <w:r>
        <w:t>implementation</w:t>
      </w:r>
      <w:r>
        <w:rPr>
          <w:spacing w:val="1"/>
        </w:rPr>
        <w:t xml:space="preserve"> </w:t>
      </w:r>
      <w:r>
        <w:t>details</w:t>
      </w:r>
      <w:r>
        <w:rPr>
          <w:spacing w:val="1"/>
        </w:rPr>
        <w:t xml:space="preserve"> </w:t>
      </w:r>
      <w:r>
        <w:t>of</w:t>
      </w:r>
      <w:r>
        <w:rPr>
          <w:spacing w:val="1"/>
        </w:rPr>
        <w:t xml:space="preserve"> </w:t>
      </w:r>
      <w:r>
        <w:t>web</w:t>
      </w:r>
      <w:r>
        <w:rPr>
          <w:spacing w:val="1"/>
        </w:rPr>
        <w:t xml:space="preserve"> </w:t>
      </w:r>
      <w:r>
        <w:t>scraping,</w:t>
      </w:r>
      <w:r>
        <w:rPr>
          <w:spacing w:val="1"/>
        </w:rPr>
        <w:t xml:space="preserve"> </w:t>
      </w:r>
      <w:r>
        <w:t>including</w:t>
      </w:r>
      <w:r>
        <w:rPr>
          <w:spacing w:val="1"/>
        </w:rPr>
        <w:t xml:space="preserve"> </w:t>
      </w:r>
      <w:r>
        <w:t>the</w:t>
      </w:r>
      <w:r>
        <w:rPr>
          <w:spacing w:val="1"/>
        </w:rPr>
        <w:t xml:space="preserve"> </w:t>
      </w:r>
      <w:r>
        <w:t>libraries</w:t>
      </w:r>
      <w:r>
        <w:rPr>
          <w:spacing w:val="1"/>
        </w:rPr>
        <w:t xml:space="preserve"> </w:t>
      </w:r>
      <w:r>
        <w:t>and</w:t>
      </w:r>
      <w:r>
        <w:rPr>
          <w:spacing w:val="1"/>
        </w:rPr>
        <w:t xml:space="preserve"> </w:t>
      </w:r>
      <w:r>
        <w:t xml:space="preserve">techniques used for gathering interview data. </w:t>
      </w:r>
      <w:r>
        <w:rPr>
          <w:b/>
        </w:rPr>
        <w:t xml:space="preserve">Figure 3.8 </w:t>
      </w:r>
      <w:r>
        <w:t>shows the output of the web</w:t>
      </w:r>
      <w:r>
        <w:rPr>
          <w:spacing w:val="-57"/>
        </w:rPr>
        <w:t xml:space="preserve"> </w:t>
      </w:r>
      <w:r>
        <w:t>scraping</w:t>
      </w:r>
      <w:r>
        <w:rPr>
          <w:spacing w:val="-1"/>
        </w:rPr>
        <w:t xml:space="preserve"> </w:t>
      </w:r>
      <w:r>
        <w:t>process,</w:t>
      </w:r>
      <w:r>
        <w:rPr>
          <w:spacing w:val="-1"/>
        </w:rPr>
        <w:t xml:space="preserve"> </w:t>
      </w:r>
      <w:r>
        <w:t>presenting a sample</w:t>
      </w:r>
      <w:r>
        <w:rPr>
          <w:spacing w:val="-2"/>
        </w:rPr>
        <w:t xml:space="preserve"> </w:t>
      </w:r>
      <w:r>
        <w:t>of the</w:t>
      </w:r>
      <w:r>
        <w:rPr>
          <w:spacing w:val="-2"/>
        </w:rPr>
        <w:t xml:space="preserve"> </w:t>
      </w:r>
      <w:r>
        <w:t>collected data</w:t>
      </w:r>
    </w:p>
    <w:p>
      <w:pPr>
        <w:pStyle w:val="6"/>
        <w:spacing w:before="5"/>
        <w:rPr>
          <w:sz w:val="20"/>
        </w:rPr>
      </w:pPr>
      <w:r>
        <w:drawing>
          <wp:anchor distT="0" distB="0" distL="0" distR="0" simplePos="0" relativeHeight="251668480" behindDoc="0" locked="0" layoutInCell="1" allowOverlap="1">
            <wp:simplePos x="0" y="0"/>
            <wp:positionH relativeFrom="page">
              <wp:posOffset>1422400</wp:posOffset>
            </wp:positionH>
            <wp:positionV relativeFrom="paragraph">
              <wp:posOffset>173990</wp:posOffset>
            </wp:positionV>
            <wp:extent cx="5320665" cy="2393315"/>
            <wp:effectExtent l="0" t="0" r="0" b="0"/>
            <wp:wrapTopAndBottom/>
            <wp:docPr id="1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jpeg"/>
                    <pic:cNvPicPr>
                      <a:picLocks noChangeAspect="1"/>
                    </pic:cNvPicPr>
                  </pic:nvPicPr>
                  <pic:blipFill>
                    <a:blip r:embed="rId30" cstate="print"/>
                    <a:stretch>
                      <a:fillRect/>
                    </a:stretch>
                  </pic:blipFill>
                  <pic:spPr>
                    <a:xfrm>
                      <a:off x="0" y="0"/>
                      <a:ext cx="5320794" cy="2393632"/>
                    </a:xfrm>
                    <a:prstGeom prst="rect">
                      <a:avLst/>
                    </a:prstGeom>
                  </pic:spPr>
                </pic:pic>
              </a:graphicData>
            </a:graphic>
          </wp:anchor>
        </w:drawing>
      </w:r>
    </w:p>
    <w:p>
      <w:pPr>
        <w:pStyle w:val="6"/>
        <w:spacing w:before="2"/>
        <w:rPr>
          <w:sz w:val="31"/>
        </w:rPr>
      </w:pPr>
    </w:p>
    <w:p>
      <w:pPr>
        <w:spacing w:before="1"/>
        <w:ind w:left="1042" w:right="1033"/>
        <w:jc w:val="center"/>
        <w:rPr>
          <w:rFonts w:ascii="Arial"/>
          <w:b/>
          <w:sz w:val="20"/>
        </w:rPr>
      </w:pPr>
      <w:r>
        <w:rPr>
          <w:rFonts w:ascii="Arial"/>
          <w:b/>
          <w:sz w:val="20"/>
        </w:rPr>
        <w:t>Figure</w:t>
      </w:r>
      <w:r>
        <w:rPr>
          <w:rFonts w:ascii="Arial"/>
          <w:b/>
          <w:spacing w:val="-4"/>
          <w:sz w:val="20"/>
        </w:rPr>
        <w:t xml:space="preserve"> </w:t>
      </w:r>
      <w:r>
        <w:rPr>
          <w:rFonts w:ascii="Arial"/>
          <w:b/>
          <w:sz w:val="20"/>
        </w:rPr>
        <w:t>3.6</w:t>
      </w:r>
      <w:r>
        <w:rPr>
          <w:rFonts w:ascii="Arial"/>
          <w:b/>
          <w:spacing w:val="-3"/>
          <w:sz w:val="20"/>
        </w:rPr>
        <w:t xml:space="preserve"> </w:t>
      </w:r>
      <w:r>
        <w:rPr>
          <w:rFonts w:ascii="Arial"/>
          <w:b/>
          <w:sz w:val="20"/>
        </w:rPr>
        <w:t>Libraries</w:t>
      </w:r>
    </w:p>
    <w:p>
      <w:pPr>
        <w:pStyle w:val="6"/>
        <w:spacing w:before="9"/>
        <w:rPr>
          <w:rFonts w:ascii="Arial"/>
          <w:b/>
          <w:sz w:val="25"/>
        </w:rPr>
      </w:pPr>
      <w:r>
        <w:drawing>
          <wp:anchor distT="0" distB="0" distL="0" distR="0" simplePos="0" relativeHeight="251669504" behindDoc="0" locked="0" layoutInCell="1" allowOverlap="1">
            <wp:simplePos x="0" y="0"/>
            <wp:positionH relativeFrom="page">
              <wp:posOffset>1422400</wp:posOffset>
            </wp:positionH>
            <wp:positionV relativeFrom="paragraph">
              <wp:posOffset>213360</wp:posOffset>
            </wp:positionV>
            <wp:extent cx="5409565" cy="2785745"/>
            <wp:effectExtent l="0" t="0" r="0" b="0"/>
            <wp:wrapTopAndBottom/>
            <wp:docPr id="1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jpeg"/>
                    <pic:cNvPicPr>
                      <a:picLocks noChangeAspect="1"/>
                    </pic:cNvPicPr>
                  </pic:nvPicPr>
                  <pic:blipFill>
                    <a:blip r:embed="rId31" cstate="print"/>
                    <a:stretch>
                      <a:fillRect/>
                    </a:stretch>
                  </pic:blipFill>
                  <pic:spPr>
                    <a:xfrm>
                      <a:off x="0" y="0"/>
                      <a:ext cx="5409365" cy="2786062"/>
                    </a:xfrm>
                    <a:prstGeom prst="rect">
                      <a:avLst/>
                    </a:prstGeom>
                  </pic:spPr>
                </pic:pic>
              </a:graphicData>
            </a:graphic>
          </wp:anchor>
        </w:drawing>
      </w:r>
    </w:p>
    <w:p>
      <w:pPr>
        <w:pStyle w:val="6"/>
        <w:spacing w:before="8"/>
        <w:rPr>
          <w:rFonts w:ascii="Arial"/>
          <w:b/>
          <w:sz w:val="26"/>
        </w:rPr>
      </w:pPr>
    </w:p>
    <w:p>
      <w:pPr>
        <w:ind w:left="1042" w:right="1035"/>
        <w:jc w:val="center"/>
        <w:rPr>
          <w:rFonts w:ascii="Arial"/>
          <w:b/>
          <w:sz w:val="20"/>
        </w:rPr>
      </w:pPr>
      <w:r>
        <w:rPr>
          <w:rFonts w:ascii="Arial"/>
          <w:b/>
          <w:sz w:val="20"/>
        </w:rPr>
        <w:t>Figure</w:t>
      </w:r>
      <w:r>
        <w:rPr>
          <w:rFonts w:ascii="Arial"/>
          <w:b/>
          <w:spacing w:val="-6"/>
          <w:sz w:val="20"/>
        </w:rPr>
        <w:t xml:space="preserve"> </w:t>
      </w:r>
      <w:r>
        <w:rPr>
          <w:rFonts w:ascii="Arial"/>
          <w:b/>
          <w:sz w:val="20"/>
        </w:rPr>
        <w:t>3.7</w:t>
      </w:r>
      <w:r>
        <w:rPr>
          <w:rFonts w:ascii="Arial"/>
          <w:b/>
          <w:spacing w:val="-6"/>
          <w:sz w:val="20"/>
        </w:rPr>
        <w:t xml:space="preserve"> </w:t>
      </w:r>
      <w:r>
        <w:rPr>
          <w:rFonts w:ascii="Arial"/>
          <w:b/>
          <w:sz w:val="20"/>
        </w:rPr>
        <w:t>Webscraping</w:t>
      </w:r>
    </w:p>
    <w:p>
      <w:pPr>
        <w:jc w:val="center"/>
        <w:rPr>
          <w:rFonts w:ascii="Arial"/>
          <w:sz w:val="20"/>
        </w:rPr>
        <w:sectPr>
          <w:footerReference r:id="rId8" w:type="default"/>
          <w:pgSz w:w="12240" w:h="15840"/>
          <w:pgMar w:top="1360" w:right="1020" w:bottom="1240" w:left="1440" w:header="0" w:footer="1054" w:gutter="0"/>
          <w:cols w:space="720" w:num="1"/>
        </w:sectPr>
      </w:pPr>
    </w:p>
    <w:p>
      <w:pPr>
        <w:pStyle w:val="6"/>
        <w:ind w:left="360"/>
        <w:rPr>
          <w:rFonts w:ascii="Arial"/>
          <w:sz w:val="20"/>
        </w:rPr>
      </w:pPr>
      <w:r>
        <w:rPr>
          <w:rFonts w:ascii="Arial"/>
          <w:sz w:val="20"/>
        </w:rPr>
        <w:drawing>
          <wp:inline distT="0" distB="0" distL="0" distR="0">
            <wp:extent cx="5731510" cy="2952750"/>
            <wp:effectExtent l="0" t="0" r="0" b="0"/>
            <wp:docPr id="1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0.jpeg"/>
                    <pic:cNvPicPr>
                      <a:picLocks noChangeAspect="1"/>
                    </pic:cNvPicPr>
                  </pic:nvPicPr>
                  <pic:blipFill>
                    <a:blip r:embed="rId32" cstate="print"/>
                    <a:stretch>
                      <a:fillRect/>
                    </a:stretch>
                  </pic:blipFill>
                  <pic:spPr>
                    <a:xfrm>
                      <a:off x="0" y="0"/>
                      <a:ext cx="5731748" cy="2952750"/>
                    </a:xfrm>
                    <a:prstGeom prst="rect">
                      <a:avLst/>
                    </a:prstGeom>
                  </pic:spPr>
                </pic:pic>
              </a:graphicData>
            </a:graphic>
          </wp:inline>
        </w:drawing>
      </w:r>
    </w:p>
    <w:p>
      <w:pPr>
        <w:pStyle w:val="6"/>
        <w:spacing w:before="8"/>
        <w:rPr>
          <w:rFonts w:ascii="Arial"/>
          <w:b/>
          <w:sz w:val="21"/>
        </w:rPr>
      </w:pPr>
    </w:p>
    <w:p>
      <w:pPr>
        <w:spacing w:before="93"/>
        <w:ind w:left="1042" w:right="1469"/>
        <w:jc w:val="center"/>
        <w:rPr>
          <w:rFonts w:ascii="Arial"/>
          <w:b/>
          <w:sz w:val="20"/>
        </w:rPr>
      </w:pPr>
      <w:r>
        <w:rPr>
          <w:rFonts w:ascii="Arial"/>
          <w:b/>
          <w:sz w:val="20"/>
        </w:rPr>
        <w:t>Figure</w:t>
      </w:r>
      <w:r>
        <w:rPr>
          <w:rFonts w:ascii="Arial"/>
          <w:b/>
          <w:spacing w:val="-6"/>
          <w:sz w:val="20"/>
        </w:rPr>
        <w:t xml:space="preserve"> </w:t>
      </w:r>
      <w:r>
        <w:rPr>
          <w:rFonts w:ascii="Arial"/>
          <w:b/>
          <w:sz w:val="20"/>
        </w:rPr>
        <w:t>3.8</w:t>
      </w:r>
      <w:r>
        <w:rPr>
          <w:rFonts w:ascii="Arial"/>
          <w:b/>
          <w:spacing w:val="-6"/>
          <w:sz w:val="20"/>
        </w:rPr>
        <w:t xml:space="preserve"> </w:t>
      </w:r>
      <w:r>
        <w:rPr>
          <w:rFonts w:ascii="Arial"/>
          <w:b/>
          <w:sz w:val="20"/>
        </w:rPr>
        <w:t>Webscraping</w:t>
      </w:r>
    </w:p>
    <w:p>
      <w:pPr>
        <w:pStyle w:val="6"/>
        <w:spacing w:before="2"/>
        <w:rPr>
          <w:rFonts w:ascii="Arial"/>
          <w:b/>
          <w:sz w:val="29"/>
        </w:rPr>
      </w:pPr>
    </w:p>
    <w:p>
      <w:pPr>
        <w:pStyle w:val="3"/>
        <w:numPr>
          <w:ilvl w:val="0"/>
          <w:numId w:val="14"/>
        </w:numPr>
        <w:tabs>
          <w:tab w:val="left" w:pos="786"/>
        </w:tabs>
        <w:ind w:hanging="664"/>
        <w:jc w:val="both"/>
        <w:rPr>
          <w:sz w:val="22"/>
        </w:rPr>
      </w:pPr>
      <w:r>
        <w:t>Job</w:t>
      </w:r>
      <w:r>
        <w:rPr>
          <w:spacing w:val="-2"/>
        </w:rPr>
        <w:t xml:space="preserve"> </w:t>
      </w:r>
      <w:r>
        <w:t>Market</w:t>
      </w:r>
      <w:r>
        <w:rPr>
          <w:spacing w:val="-1"/>
        </w:rPr>
        <w:t xml:space="preserve"> </w:t>
      </w:r>
      <w:r>
        <w:t>and</w:t>
      </w:r>
      <w:r>
        <w:rPr>
          <w:spacing w:val="-1"/>
        </w:rPr>
        <w:t xml:space="preserve"> </w:t>
      </w:r>
      <w:r>
        <w:t>News</w:t>
      </w:r>
      <w:r>
        <w:rPr>
          <w:spacing w:val="-3"/>
        </w:rPr>
        <w:t xml:space="preserve"> </w:t>
      </w:r>
      <w:r>
        <w:t>Insights</w:t>
      </w:r>
    </w:p>
    <w:p>
      <w:pPr>
        <w:pStyle w:val="6"/>
        <w:spacing w:before="68" w:line="300" w:lineRule="auto"/>
        <w:ind w:left="785" w:right="783"/>
        <w:jc w:val="both"/>
      </w:pPr>
      <w:r>
        <w:rPr>
          <w:spacing w:val="-1"/>
        </w:rPr>
        <w:t>This</w:t>
      </w:r>
      <w:r>
        <w:rPr>
          <w:spacing w:val="-10"/>
        </w:rPr>
        <w:t xml:space="preserve"> </w:t>
      </w:r>
      <w:r>
        <w:rPr>
          <w:spacing w:val="-1"/>
        </w:rPr>
        <w:t>module</w:t>
      </w:r>
      <w:r>
        <w:rPr>
          <w:spacing w:val="-10"/>
        </w:rPr>
        <w:t xml:space="preserve"> </w:t>
      </w:r>
      <w:r>
        <w:rPr>
          <w:spacing w:val="-1"/>
        </w:rPr>
        <w:t>aggregates</w:t>
      </w:r>
      <w:r>
        <w:rPr>
          <w:spacing w:val="-8"/>
        </w:rPr>
        <w:t xml:space="preserve"> </w:t>
      </w:r>
      <w:r>
        <w:t>market</w:t>
      </w:r>
      <w:r>
        <w:rPr>
          <w:spacing w:val="-9"/>
        </w:rPr>
        <w:t xml:space="preserve"> </w:t>
      </w:r>
      <w:r>
        <w:t>trends,</w:t>
      </w:r>
      <w:r>
        <w:rPr>
          <w:spacing w:val="-9"/>
        </w:rPr>
        <w:t xml:space="preserve"> </w:t>
      </w:r>
      <w:r>
        <w:t>job</w:t>
      </w:r>
      <w:r>
        <w:rPr>
          <w:spacing w:val="-10"/>
        </w:rPr>
        <w:t xml:space="preserve"> </w:t>
      </w:r>
      <w:r>
        <w:t>openings,</w:t>
      </w:r>
      <w:r>
        <w:rPr>
          <w:spacing w:val="-9"/>
        </w:rPr>
        <w:t xml:space="preserve"> </w:t>
      </w:r>
      <w:r>
        <w:t>and</w:t>
      </w:r>
      <w:r>
        <w:rPr>
          <w:spacing w:val="-9"/>
        </w:rPr>
        <w:t xml:space="preserve"> </w:t>
      </w:r>
      <w:r>
        <w:t>news</w:t>
      </w:r>
      <w:r>
        <w:rPr>
          <w:spacing w:val="-8"/>
        </w:rPr>
        <w:t xml:space="preserve"> </w:t>
      </w:r>
      <w:r>
        <w:t>articles</w:t>
      </w:r>
      <w:r>
        <w:rPr>
          <w:spacing w:val="-9"/>
        </w:rPr>
        <w:t xml:space="preserve"> </w:t>
      </w:r>
      <w:r>
        <w:t>using</w:t>
      </w:r>
      <w:r>
        <w:rPr>
          <w:spacing w:val="-21"/>
        </w:rPr>
        <w:t xml:space="preserve"> </w:t>
      </w:r>
      <w:r>
        <w:t>APIs</w:t>
      </w:r>
      <w:r>
        <w:rPr>
          <w:spacing w:val="-10"/>
        </w:rPr>
        <w:t xml:space="preserve"> </w:t>
      </w:r>
      <w:r>
        <w:t>like</w:t>
      </w:r>
      <w:r>
        <w:rPr>
          <w:spacing w:val="-57"/>
        </w:rPr>
        <w:t xml:space="preserve"> </w:t>
      </w:r>
      <w:r>
        <w:rPr>
          <w:spacing w:val="-1"/>
        </w:rPr>
        <w:t>Google</w:t>
      </w:r>
      <w:r>
        <w:rPr>
          <w:spacing w:val="-16"/>
        </w:rPr>
        <w:t xml:space="preserve"> </w:t>
      </w:r>
      <w:r>
        <w:rPr>
          <w:spacing w:val="-1"/>
        </w:rPr>
        <w:t>News.</w:t>
      </w:r>
      <w:r>
        <w:rPr>
          <w:spacing w:val="-13"/>
        </w:rPr>
        <w:t xml:space="preserve"> </w:t>
      </w:r>
      <w:r>
        <w:rPr>
          <w:spacing w:val="-1"/>
        </w:rPr>
        <w:t>Personalized</w:t>
      </w:r>
      <w:r>
        <w:rPr>
          <w:spacing w:val="-15"/>
        </w:rPr>
        <w:t xml:space="preserve"> </w:t>
      </w:r>
      <w:r>
        <w:rPr>
          <w:spacing w:val="-1"/>
        </w:rPr>
        <w:t>news</w:t>
      </w:r>
      <w:r>
        <w:rPr>
          <w:spacing w:val="-12"/>
        </w:rPr>
        <w:t xml:space="preserve"> </w:t>
      </w:r>
      <w:r>
        <w:t>feeds</w:t>
      </w:r>
      <w:r>
        <w:rPr>
          <w:spacing w:val="-15"/>
        </w:rPr>
        <w:t xml:space="preserve"> </w:t>
      </w:r>
      <w:r>
        <w:t>based</w:t>
      </w:r>
      <w:r>
        <w:rPr>
          <w:spacing w:val="-15"/>
        </w:rPr>
        <w:t xml:space="preserve"> </w:t>
      </w:r>
      <w:r>
        <w:t>on</w:t>
      </w:r>
      <w:r>
        <w:rPr>
          <w:spacing w:val="-12"/>
        </w:rPr>
        <w:t xml:space="preserve"> </w:t>
      </w:r>
      <w:r>
        <w:t>user</w:t>
      </w:r>
      <w:r>
        <w:rPr>
          <w:spacing w:val="-16"/>
        </w:rPr>
        <w:t xml:space="preserve"> </w:t>
      </w:r>
      <w:r>
        <w:t>preferences</w:t>
      </w:r>
      <w:r>
        <w:rPr>
          <w:spacing w:val="-15"/>
        </w:rPr>
        <w:t xml:space="preserve"> </w:t>
      </w:r>
      <w:r>
        <w:t>are</w:t>
      </w:r>
      <w:r>
        <w:rPr>
          <w:spacing w:val="-16"/>
        </w:rPr>
        <w:t xml:space="preserve"> </w:t>
      </w:r>
      <w:r>
        <w:t>delivered</w:t>
      </w:r>
      <w:r>
        <w:rPr>
          <w:spacing w:val="-15"/>
        </w:rPr>
        <w:t xml:space="preserve"> </w:t>
      </w:r>
      <w:r>
        <w:t>to</w:t>
      </w:r>
      <w:r>
        <w:rPr>
          <w:spacing w:val="-14"/>
        </w:rPr>
        <w:t xml:space="preserve"> </w:t>
      </w:r>
      <w:r>
        <w:t>keep</w:t>
      </w:r>
      <w:r>
        <w:rPr>
          <w:spacing w:val="-57"/>
        </w:rPr>
        <w:t xml:space="preserve"> </w:t>
      </w:r>
      <w:r>
        <w:t xml:space="preserve">users informed of industry developments and career opportunities. </w:t>
      </w:r>
      <w:r>
        <w:rPr>
          <w:b/>
        </w:rPr>
        <w:t xml:space="preserve">Figure 3.9 </w:t>
      </w:r>
      <w:r>
        <w:t>shows</w:t>
      </w:r>
      <w:r>
        <w:rPr>
          <w:spacing w:val="1"/>
        </w:rPr>
        <w:t xml:space="preserve"> </w:t>
      </w:r>
      <w:r>
        <w:t>the</w:t>
      </w:r>
      <w:r>
        <w:rPr>
          <w:spacing w:val="1"/>
        </w:rPr>
        <w:t xml:space="preserve"> </w:t>
      </w:r>
      <w:r>
        <w:t>user</w:t>
      </w:r>
      <w:r>
        <w:rPr>
          <w:spacing w:val="1"/>
        </w:rPr>
        <w:t xml:space="preserve"> </w:t>
      </w:r>
      <w:r>
        <w:t>interface</w:t>
      </w:r>
      <w:r>
        <w:rPr>
          <w:spacing w:val="1"/>
        </w:rPr>
        <w:t xml:space="preserve"> </w:t>
      </w:r>
      <w:r>
        <w:t>for</w:t>
      </w:r>
      <w:r>
        <w:rPr>
          <w:spacing w:val="1"/>
        </w:rPr>
        <w:t xml:space="preserve"> </w:t>
      </w:r>
      <w:r>
        <w:t>accessing</w:t>
      </w:r>
      <w:r>
        <w:rPr>
          <w:spacing w:val="1"/>
        </w:rPr>
        <w:t xml:space="preserve"> </w:t>
      </w:r>
      <w:r>
        <w:t>news</w:t>
      </w:r>
      <w:r>
        <w:rPr>
          <w:spacing w:val="1"/>
        </w:rPr>
        <w:t xml:space="preserve"> </w:t>
      </w:r>
      <w:r>
        <w:t>and</w:t>
      </w:r>
      <w:r>
        <w:rPr>
          <w:spacing w:val="1"/>
        </w:rPr>
        <w:t xml:space="preserve"> </w:t>
      </w:r>
      <w:r>
        <w:t>job</w:t>
      </w:r>
      <w:r>
        <w:rPr>
          <w:spacing w:val="1"/>
        </w:rPr>
        <w:t xml:space="preserve"> </w:t>
      </w:r>
      <w:r>
        <w:t>market</w:t>
      </w:r>
      <w:r>
        <w:rPr>
          <w:spacing w:val="1"/>
        </w:rPr>
        <w:t xml:space="preserve"> </w:t>
      </w:r>
      <w:r>
        <w:t>insights,</w:t>
      </w:r>
      <w:r>
        <w:rPr>
          <w:spacing w:val="1"/>
        </w:rPr>
        <w:t xml:space="preserve"> </w:t>
      </w:r>
      <w:r>
        <w:t>highlighting</w:t>
      </w:r>
      <w:r>
        <w:rPr>
          <w:spacing w:val="1"/>
        </w:rPr>
        <w:t xml:space="preserve"> </w:t>
      </w:r>
      <w:r>
        <w:t>key</w:t>
      </w:r>
      <w:r>
        <w:rPr>
          <w:spacing w:val="-57"/>
        </w:rPr>
        <w:t xml:space="preserve"> </w:t>
      </w:r>
      <w:r>
        <w:t>elements</w:t>
      </w:r>
      <w:r>
        <w:rPr>
          <w:spacing w:val="-1"/>
        </w:rPr>
        <w:t xml:space="preserve"> </w:t>
      </w:r>
      <w:r>
        <w:t>like personalized news</w:t>
      </w:r>
      <w:r>
        <w:rPr>
          <w:spacing w:val="-1"/>
        </w:rPr>
        <w:t xml:space="preserve"> </w:t>
      </w:r>
      <w:r>
        <w:t>feeds.</w:t>
      </w:r>
    </w:p>
    <w:p>
      <w:pPr>
        <w:pStyle w:val="6"/>
        <w:spacing w:before="5"/>
        <w:rPr>
          <w:sz w:val="20"/>
        </w:rPr>
      </w:pPr>
      <w:r>
        <w:drawing>
          <wp:anchor distT="0" distB="0" distL="0" distR="0" simplePos="0" relativeHeight="251670528" behindDoc="0" locked="0" layoutInCell="1" allowOverlap="1">
            <wp:simplePos x="0" y="0"/>
            <wp:positionH relativeFrom="page">
              <wp:posOffset>1143000</wp:posOffset>
            </wp:positionH>
            <wp:positionV relativeFrom="paragraph">
              <wp:posOffset>173990</wp:posOffset>
            </wp:positionV>
            <wp:extent cx="5661025" cy="2610485"/>
            <wp:effectExtent l="0" t="0" r="0" b="0"/>
            <wp:wrapTopAndBottom/>
            <wp:docPr id="1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1.jpeg"/>
                    <pic:cNvPicPr>
                      <a:picLocks noChangeAspect="1"/>
                    </pic:cNvPicPr>
                  </pic:nvPicPr>
                  <pic:blipFill>
                    <a:blip r:embed="rId33" cstate="print"/>
                    <a:stretch>
                      <a:fillRect/>
                    </a:stretch>
                  </pic:blipFill>
                  <pic:spPr>
                    <a:xfrm>
                      <a:off x="0" y="0"/>
                      <a:ext cx="5661263" cy="2610326"/>
                    </a:xfrm>
                    <a:prstGeom prst="rect">
                      <a:avLst/>
                    </a:prstGeom>
                  </pic:spPr>
                </pic:pic>
              </a:graphicData>
            </a:graphic>
          </wp:anchor>
        </w:drawing>
      </w:r>
    </w:p>
    <w:p>
      <w:pPr>
        <w:pStyle w:val="6"/>
        <w:spacing w:before="10"/>
        <w:rPr>
          <w:sz w:val="29"/>
        </w:rPr>
      </w:pPr>
    </w:p>
    <w:p>
      <w:pPr>
        <w:ind w:left="1042" w:right="1468"/>
        <w:jc w:val="center"/>
        <w:rPr>
          <w:rFonts w:ascii="Arial"/>
          <w:b/>
          <w:sz w:val="20"/>
        </w:rPr>
      </w:pPr>
      <w:r>
        <w:rPr>
          <w:rFonts w:ascii="Arial"/>
          <w:b/>
          <w:sz w:val="20"/>
        </w:rPr>
        <w:t>Figure</w:t>
      </w:r>
      <w:r>
        <w:rPr>
          <w:rFonts w:ascii="Arial"/>
          <w:b/>
          <w:spacing w:val="-4"/>
          <w:sz w:val="20"/>
        </w:rPr>
        <w:t xml:space="preserve"> </w:t>
      </w:r>
      <w:r>
        <w:rPr>
          <w:rFonts w:ascii="Arial"/>
          <w:b/>
          <w:sz w:val="20"/>
        </w:rPr>
        <w:t>3.9</w:t>
      </w:r>
      <w:r>
        <w:rPr>
          <w:rFonts w:ascii="Arial"/>
          <w:b/>
          <w:spacing w:val="-3"/>
          <w:sz w:val="20"/>
        </w:rPr>
        <w:t xml:space="preserve"> </w:t>
      </w:r>
      <w:r>
        <w:rPr>
          <w:rFonts w:ascii="Arial"/>
          <w:b/>
          <w:sz w:val="20"/>
        </w:rPr>
        <w:t>News</w:t>
      </w:r>
      <w:r>
        <w:rPr>
          <w:rFonts w:ascii="Arial"/>
          <w:b/>
          <w:spacing w:val="-3"/>
          <w:sz w:val="20"/>
        </w:rPr>
        <w:t xml:space="preserve"> </w:t>
      </w:r>
      <w:r>
        <w:rPr>
          <w:rFonts w:ascii="Arial"/>
          <w:b/>
          <w:sz w:val="20"/>
        </w:rPr>
        <w:t>User</w:t>
      </w:r>
      <w:r>
        <w:rPr>
          <w:rFonts w:ascii="Arial"/>
          <w:b/>
          <w:spacing w:val="-4"/>
          <w:sz w:val="20"/>
        </w:rPr>
        <w:t xml:space="preserve"> </w:t>
      </w:r>
      <w:r>
        <w:rPr>
          <w:rFonts w:ascii="Arial"/>
          <w:b/>
          <w:sz w:val="20"/>
        </w:rPr>
        <w:t>Interface</w:t>
      </w:r>
    </w:p>
    <w:p>
      <w:pPr>
        <w:jc w:val="center"/>
        <w:rPr>
          <w:rFonts w:ascii="Arial"/>
          <w:sz w:val="20"/>
        </w:rPr>
        <w:sectPr>
          <w:footerReference r:id="rId9" w:type="default"/>
          <w:pgSz w:w="12240" w:h="15840"/>
          <w:pgMar w:top="1440" w:right="1020" w:bottom="1240" w:left="1440" w:header="0" w:footer="1054" w:gutter="0"/>
          <w:cols w:space="720" w:num="1"/>
        </w:sectPr>
      </w:pPr>
    </w:p>
    <w:p>
      <w:pPr>
        <w:pStyle w:val="6"/>
        <w:spacing w:before="79" w:line="300" w:lineRule="auto"/>
        <w:ind w:left="730" w:right="775" w:firstLine="16"/>
        <w:jc w:val="both"/>
      </w:pPr>
      <w:r>
        <w:rPr>
          <w:b/>
        </w:rPr>
        <w:t>Figure</w:t>
      </w:r>
      <w:r>
        <w:rPr>
          <w:b/>
          <w:spacing w:val="-4"/>
        </w:rPr>
        <w:t xml:space="preserve"> </w:t>
      </w:r>
      <w:r>
        <w:rPr>
          <w:b/>
        </w:rPr>
        <w:t>3.10</w:t>
      </w:r>
      <w:r>
        <w:rPr>
          <w:b/>
          <w:spacing w:val="-5"/>
        </w:rPr>
        <w:t xml:space="preserve"> </w:t>
      </w:r>
      <w:r>
        <w:t>shows</w:t>
      </w:r>
      <w:r>
        <w:rPr>
          <w:spacing w:val="-3"/>
        </w:rPr>
        <w:t xml:space="preserve"> </w:t>
      </w:r>
      <w:r>
        <w:t>the</w:t>
      </w:r>
      <w:r>
        <w:rPr>
          <w:spacing w:val="-3"/>
        </w:rPr>
        <w:t xml:space="preserve"> </w:t>
      </w:r>
      <w:r>
        <w:t>functionality</w:t>
      </w:r>
      <w:r>
        <w:rPr>
          <w:spacing w:val="-2"/>
        </w:rPr>
        <w:t xml:space="preserve"> </w:t>
      </w:r>
      <w:r>
        <w:t>of</w:t>
      </w:r>
      <w:r>
        <w:rPr>
          <w:spacing w:val="-2"/>
        </w:rPr>
        <w:t xml:space="preserve"> </w:t>
      </w:r>
      <w:r>
        <w:t>the</w:t>
      </w:r>
      <w:r>
        <w:rPr>
          <w:spacing w:val="-2"/>
        </w:rPr>
        <w:t xml:space="preserve"> </w:t>
      </w:r>
      <w:r>
        <w:t>"Read</w:t>
      </w:r>
      <w:r>
        <w:rPr>
          <w:spacing w:val="-3"/>
        </w:rPr>
        <w:t xml:space="preserve"> </w:t>
      </w:r>
      <w:r>
        <w:t>More"</w:t>
      </w:r>
      <w:r>
        <w:rPr>
          <w:spacing w:val="-3"/>
        </w:rPr>
        <w:t xml:space="preserve"> </w:t>
      </w:r>
      <w:r>
        <w:t>button,</w:t>
      </w:r>
      <w:r>
        <w:rPr>
          <w:spacing w:val="-2"/>
        </w:rPr>
        <w:t xml:space="preserve"> </w:t>
      </w:r>
      <w:r>
        <w:t>which</w:t>
      </w:r>
      <w:r>
        <w:rPr>
          <w:spacing w:val="-3"/>
        </w:rPr>
        <w:t xml:space="preserve"> </w:t>
      </w:r>
      <w:r>
        <w:t>allows</w:t>
      </w:r>
      <w:r>
        <w:rPr>
          <w:spacing w:val="-2"/>
        </w:rPr>
        <w:t xml:space="preserve"> </w:t>
      </w:r>
      <w:r>
        <w:t>users</w:t>
      </w:r>
      <w:r>
        <w:rPr>
          <w:spacing w:val="-2"/>
        </w:rPr>
        <w:t xml:space="preserve"> </w:t>
      </w:r>
      <w:r>
        <w:t>to</w:t>
      </w:r>
      <w:r>
        <w:rPr>
          <w:spacing w:val="-58"/>
        </w:rPr>
        <w:t xml:space="preserve"> </w:t>
      </w:r>
      <w:r>
        <w:t xml:space="preserve">access detailed articles related to job trends. </w:t>
      </w:r>
      <w:r>
        <w:rPr>
          <w:b/>
        </w:rPr>
        <w:t xml:space="preserve">Figure 3.11 </w:t>
      </w:r>
      <w:r>
        <w:t>shows the expanded view of</w:t>
      </w:r>
      <w:r>
        <w:rPr>
          <w:spacing w:val="-57"/>
        </w:rPr>
        <w:t xml:space="preserve"> </w:t>
      </w:r>
      <w:r>
        <w:t>an</w:t>
      </w:r>
      <w:r>
        <w:rPr>
          <w:spacing w:val="-10"/>
        </w:rPr>
        <w:t xml:space="preserve"> </w:t>
      </w:r>
      <w:r>
        <w:t>article</w:t>
      </w:r>
      <w:r>
        <w:rPr>
          <w:spacing w:val="-7"/>
        </w:rPr>
        <w:t xml:space="preserve"> </w:t>
      </w:r>
      <w:r>
        <w:t>displayed</w:t>
      </w:r>
      <w:r>
        <w:rPr>
          <w:spacing w:val="-7"/>
        </w:rPr>
        <w:t xml:space="preserve"> </w:t>
      </w:r>
      <w:r>
        <w:t>after</w:t>
      </w:r>
      <w:r>
        <w:rPr>
          <w:spacing w:val="-6"/>
        </w:rPr>
        <w:t xml:space="preserve"> </w:t>
      </w:r>
      <w:r>
        <w:t>clicking</w:t>
      </w:r>
      <w:r>
        <w:rPr>
          <w:spacing w:val="-8"/>
        </w:rPr>
        <w:t xml:space="preserve"> </w:t>
      </w:r>
      <w:r>
        <w:t>the</w:t>
      </w:r>
      <w:r>
        <w:rPr>
          <w:spacing w:val="-9"/>
        </w:rPr>
        <w:t xml:space="preserve"> </w:t>
      </w:r>
      <w:r>
        <w:t>"Read</w:t>
      </w:r>
      <w:r>
        <w:rPr>
          <w:spacing w:val="-10"/>
        </w:rPr>
        <w:t xml:space="preserve"> </w:t>
      </w:r>
      <w:r>
        <w:t>More"</w:t>
      </w:r>
      <w:r>
        <w:rPr>
          <w:spacing w:val="-6"/>
        </w:rPr>
        <w:t xml:space="preserve"> </w:t>
      </w:r>
      <w:r>
        <w:t>button.</w:t>
      </w:r>
      <w:r>
        <w:rPr>
          <w:spacing w:val="-6"/>
        </w:rPr>
        <w:t xml:space="preserve"> </w:t>
      </w:r>
      <w:r>
        <w:rPr>
          <w:b/>
        </w:rPr>
        <w:t>Figure</w:t>
      </w:r>
      <w:r>
        <w:rPr>
          <w:b/>
          <w:spacing w:val="-10"/>
        </w:rPr>
        <w:t xml:space="preserve"> </w:t>
      </w:r>
      <w:r>
        <w:rPr>
          <w:b/>
        </w:rPr>
        <w:t>3.12</w:t>
      </w:r>
      <w:r>
        <w:rPr>
          <w:b/>
          <w:spacing w:val="-9"/>
        </w:rPr>
        <w:t xml:space="preserve"> </w:t>
      </w:r>
      <w:r>
        <w:t>shows</w:t>
      </w:r>
      <w:r>
        <w:rPr>
          <w:spacing w:val="-9"/>
        </w:rPr>
        <w:t xml:space="preserve"> </w:t>
      </w:r>
      <w:r>
        <w:t>the</w:t>
      </w:r>
      <w:r>
        <w:rPr>
          <w:spacing w:val="-10"/>
        </w:rPr>
        <w:t xml:space="preserve"> </w:t>
      </w:r>
      <w:r>
        <w:t>code</w:t>
      </w:r>
      <w:r>
        <w:rPr>
          <w:spacing w:val="-57"/>
        </w:rPr>
        <w:t xml:space="preserve"> </w:t>
      </w:r>
      <w:r>
        <w:t>snippet used for integrating the Google News API to fetch real-time job market</w:t>
      </w:r>
      <w:r>
        <w:rPr>
          <w:spacing w:val="1"/>
        </w:rPr>
        <w:t xml:space="preserve"> </w:t>
      </w:r>
      <w:r>
        <w:t>insights.</w:t>
      </w:r>
    </w:p>
    <w:p>
      <w:pPr>
        <w:pStyle w:val="6"/>
        <w:spacing w:before="6"/>
        <w:rPr>
          <w:sz w:val="14"/>
        </w:rPr>
      </w:pPr>
      <w:r>
        <w:drawing>
          <wp:anchor distT="0" distB="0" distL="0" distR="0" simplePos="0" relativeHeight="251671552" behindDoc="0" locked="0" layoutInCell="1" allowOverlap="1">
            <wp:simplePos x="0" y="0"/>
            <wp:positionH relativeFrom="page">
              <wp:posOffset>2569845</wp:posOffset>
            </wp:positionH>
            <wp:positionV relativeFrom="paragraph">
              <wp:posOffset>130810</wp:posOffset>
            </wp:positionV>
            <wp:extent cx="2681605" cy="3002280"/>
            <wp:effectExtent l="0" t="0" r="0" b="0"/>
            <wp:wrapTopAndBottom/>
            <wp:docPr id="21" name="image12.png" descr="Screenshot 2024-11-16 021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2.png" descr="Screenshot 2024-11-16 021304"/>
                    <pic:cNvPicPr>
                      <a:picLocks noChangeAspect="1"/>
                    </pic:cNvPicPr>
                  </pic:nvPicPr>
                  <pic:blipFill>
                    <a:blip r:embed="rId34" cstate="print"/>
                    <a:stretch>
                      <a:fillRect/>
                    </a:stretch>
                  </pic:blipFill>
                  <pic:spPr>
                    <a:xfrm>
                      <a:off x="0" y="0"/>
                      <a:ext cx="2681575" cy="3002375"/>
                    </a:xfrm>
                    <a:prstGeom prst="rect">
                      <a:avLst/>
                    </a:prstGeom>
                  </pic:spPr>
                </pic:pic>
              </a:graphicData>
            </a:graphic>
          </wp:anchor>
        </w:drawing>
      </w:r>
    </w:p>
    <w:p>
      <w:pPr>
        <w:ind w:left="1042" w:right="1469"/>
        <w:jc w:val="center"/>
        <w:rPr>
          <w:rFonts w:ascii="Arial"/>
          <w:b/>
          <w:sz w:val="20"/>
        </w:rPr>
      </w:pPr>
      <w:r>
        <w:rPr>
          <w:rFonts w:ascii="Arial"/>
          <w:b/>
          <w:sz w:val="20"/>
        </w:rPr>
        <w:t>Figure</w:t>
      </w:r>
      <w:r>
        <w:rPr>
          <w:rFonts w:ascii="Arial"/>
          <w:b/>
          <w:spacing w:val="-4"/>
          <w:sz w:val="20"/>
        </w:rPr>
        <w:t xml:space="preserve"> </w:t>
      </w:r>
      <w:r>
        <w:rPr>
          <w:rFonts w:ascii="Arial"/>
          <w:b/>
          <w:sz w:val="20"/>
        </w:rPr>
        <w:t>3.10</w:t>
      </w:r>
      <w:r>
        <w:rPr>
          <w:rFonts w:ascii="Arial"/>
          <w:b/>
          <w:spacing w:val="-3"/>
          <w:sz w:val="20"/>
        </w:rPr>
        <w:t xml:space="preserve"> </w:t>
      </w:r>
      <w:r>
        <w:rPr>
          <w:rFonts w:ascii="Arial"/>
          <w:b/>
          <w:sz w:val="20"/>
        </w:rPr>
        <w:t>Read More</w:t>
      </w:r>
      <w:r>
        <w:rPr>
          <w:rFonts w:ascii="Arial"/>
          <w:b/>
          <w:spacing w:val="-1"/>
          <w:sz w:val="20"/>
        </w:rPr>
        <w:t xml:space="preserve"> </w:t>
      </w:r>
      <w:r>
        <w:rPr>
          <w:rFonts w:ascii="Arial"/>
          <w:b/>
          <w:sz w:val="20"/>
        </w:rPr>
        <w:t>Button</w:t>
      </w:r>
    </w:p>
    <w:p>
      <w:pPr>
        <w:pStyle w:val="6"/>
        <w:spacing w:before="3"/>
        <w:rPr>
          <w:rFonts w:ascii="Arial"/>
          <w:b/>
          <w:sz w:val="19"/>
        </w:rPr>
      </w:pPr>
      <w:r>
        <w:drawing>
          <wp:anchor distT="0" distB="0" distL="0" distR="0" simplePos="0" relativeHeight="251672576" behindDoc="0" locked="0" layoutInCell="1" allowOverlap="1">
            <wp:simplePos x="0" y="0"/>
            <wp:positionH relativeFrom="page">
              <wp:posOffset>2085975</wp:posOffset>
            </wp:positionH>
            <wp:positionV relativeFrom="paragraph">
              <wp:posOffset>165735</wp:posOffset>
            </wp:positionV>
            <wp:extent cx="3418205" cy="3141980"/>
            <wp:effectExtent l="0" t="0" r="0" b="0"/>
            <wp:wrapTopAndBottom/>
            <wp:docPr id="23"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3.jpeg"/>
                    <pic:cNvPicPr>
                      <a:picLocks noChangeAspect="1"/>
                    </pic:cNvPicPr>
                  </pic:nvPicPr>
                  <pic:blipFill>
                    <a:blip r:embed="rId35" cstate="print"/>
                    <a:stretch>
                      <a:fillRect/>
                    </a:stretch>
                  </pic:blipFill>
                  <pic:spPr>
                    <a:xfrm>
                      <a:off x="0" y="0"/>
                      <a:ext cx="3418368" cy="3141726"/>
                    </a:xfrm>
                    <a:prstGeom prst="rect">
                      <a:avLst/>
                    </a:prstGeom>
                  </pic:spPr>
                </pic:pic>
              </a:graphicData>
            </a:graphic>
          </wp:anchor>
        </w:drawing>
      </w:r>
    </w:p>
    <w:p>
      <w:pPr>
        <w:pStyle w:val="6"/>
        <w:rPr>
          <w:rFonts w:ascii="Arial"/>
          <w:b/>
          <w:sz w:val="22"/>
        </w:rPr>
      </w:pPr>
    </w:p>
    <w:p>
      <w:pPr>
        <w:pStyle w:val="6"/>
        <w:spacing w:before="6"/>
        <w:rPr>
          <w:rFonts w:ascii="Arial"/>
          <w:b/>
          <w:sz w:val="19"/>
        </w:rPr>
      </w:pPr>
    </w:p>
    <w:p>
      <w:pPr>
        <w:ind w:left="2748" w:right="3177"/>
        <w:jc w:val="center"/>
        <w:rPr>
          <w:rFonts w:ascii="Arial"/>
          <w:b/>
          <w:sz w:val="20"/>
        </w:rPr>
      </w:pPr>
      <w:r>
        <w:rPr>
          <w:rFonts w:ascii="Arial"/>
          <w:b/>
          <w:sz w:val="20"/>
        </w:rPr>
        <w:t>Figure</w:t>
      </w:r>
      <w:r>
        <w:rPr>
          <w:rFonts w:ascii="Arial"/>
          <w:b/>
          <w:spacing w:val="-6"/>
          <w:sz w:val="20"/>
        </w:rPr>
        <w:t xml:space="preserve"> </w:t>
      </w:r>
      <w:r>
        <w:rPr>
          <w:rFonts w:ascii="Arial"/>
          <w:b/>
          <w:sz w:val="20"/>
        </w:rPr>
        <w:t>3.11</w:t>
      </w:r>
      <w:r>
        <w:rPr>
          <w:rFonts w:ascii="Arial"/>
          <w:b/>
          <w:spacing w:val="-10"/>
          <w:sz w:val="20"/>
        </w:rPr>
        <w:t xml:space="preserve"> </w:t>
      </w:r>
      <w:r>
        <w:rPr>
          <w:rFonts w:ascii="Arial"/>
          <w:b/>
          <w:sz w:val="20"/>
        </w:rPr>
        <w:t>After</w:t>
      </w:r>
      <w:r>
        <w:rPr>
          <w:rFonts w:ascii="Arial"/>
          <w:b/>
          <w:spacing w:val="-6"/>
          <w:sz w:val="20"/>
        </w:rPr>
        <w:t xml:space="preserve"> </w:t>
      </w:r>
      <w:r>
        <w:rPr>
          <w:rFonts w:ascii="Arial"/>
          <w:b/>
          <w:sz w:val="20"/>
        </w:rPr>
        <w:t>Clicking</w:t>
      </w:r>
      <w:r>
        <w:rPr>
          <w:rFonts w:ascii="Arial"/>
          <w:b/>
          <w:spacing w:val="-2"/>
          <w:sz w:val="20"/>
        </w:rPr>
        <w:t xml:space="preserve"> </w:t>
      </w:r>
      <w:r>
        <w:rPr>
          <w:rFonts w:ascii="Arial"/>
          <w:b/>
          <w:sz w:val="20"/>
        </w:rPr>
        <w:t>the</w:t>
      </w:r>
      <w:r>
        <w:rPr>
          <w:rFonts w:ascii="Arial"/>
          <w:b/>
          <w:spacing w:val="-6"/>
          <w:sz w:val="20"/>
        </w:rPr>
        <w:t xml:space="preserve"> </w:t>
      </w:r>
      <w:r>
        <w:rPr>
          <w:rFonts w:ascii="Arial"/>
          <w:b/>
          <w:sz w:val="20"/>
        </w:rPr>
        <w:t>Read</w:t>
      </w:r>
      <w:r>
        <w:rPr>
          <w:rFonts w:ascii="Arial"/>
          <w:b/>
          <w:spacing w:val="-2"/>
          <w:sz w:val="20"/>
        </w:rPr>
        <w:t xml:space="preserve"> </w:t>
      </w:r>
      <w:r>
        <w:rPr>
          <w:rFonts w:ascii="Arial"/>
          <w:b/>
          <w:sz w:val="20"/>
        </w:rPr>
        <w:t>More</w:t>
      </w:r>
    </w:p>
    <w:p>
      <w:pPr>
        <w:jc w:val="center"/>
        <w:rPr>
          <w:rFonts w:ascii="Arial"/>
          <w:sz w:val="20"/>
        </w:rPr>
        <w:sectPr>
          <w:footerReference r:id="rId10" w:type="default"/>
          <w:pgSz w:w="12240" w:h="15840"/>
          <w:pgMar w:top="1360" w:right="1020" w:bottom="1240" w:left="1440" w:header="0" w:footer="1054" w:gutter="0"/>
          <w:cols w:space="720" w:num="1"/>
        </w:sectPr>
      </w:pPr>
    </w:p>
    <w:p>
      <w:pPr>
        <w:pStyle w:val="6"/>
        <w:ind w:left="360"/>
        <w:rPr>
          <w:rFonts w:ascii="Arial"/>
          <w:sz w:val="20"/>
        </w:rPr>
      </w:pPr>
      <w:r>
        <w:rPr>
          <w:rFonts w:ascii="Arial"/>
          <w:sz w:val="20"/>
        </w:rPr>
        <w:drawing>
          <wp:inline distT="0" distB="0" distL="0" distR="0">
            <wp:extent cx="5511800" cy="2028825"/>
            <wp:effectExtent l="0" t="0" r="0" b="0"/>
            <wp:docPr id="25"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4.jpeg"/>
                    <pic:cNvPicPr>
                      <a:picLocks noChangeAspect="1"/>
                    </pic:cNvPicPr>
                  </pic:nvPicPr>
                  <pic:blipFill>
                    <a:blip r:embed="rId36" cstate="print"/>
                    <a:stretch>
                      <a:fillRect/>
                    </a:stretch>
                  </pic:blipFill>
                  <pic:spPr>
                    <a:xfrm>
                      <a:off x="0" y="0"/>
                      <a:ext cx="5512193" cy="2029396"/>
                    </a:xfrm>
                    <a:prstGeom prst="rect">
                      <a:avLst/>
                    </a:prstGeom>
                  </pic:spPr>
                </pic:pic>
              </a:graphicData>
            </a:graphic>
          </wp:inline>
        </w:drawing>
      </w:r>
    </w:p>
    <w:p>
      <w:pPr>
        <w:pStyle w:val="6"/>
        <w:spacing w:before="5"/>
        <w:rPr>
          <w:rFonts w:ascii="Arial"/>
          <w:b/>
          <w:sz w:val="21"/>
        </w:rPr>
      </w:pPr>
    </w:p>
    <w:p>
      <w:pPr>
        <w:spacing w:before="93"/>
        <w:ind w:left="1042" w:right="1469"/>
        <w:jc w:val="center"/>
        <w:rPr>
          <w:rFonts w:ascii="Arial"/>
          <w:b/>
          <w:sz w:val="20"/>
        </w:rPr>
      </w:pPr>
      <w:r>
        <w:rPr>
          <w:rFonts w:ascii="Arial"/>
          <w:b/>
          <w:sz w:val="20"/>
        </w:rPr>
        <w:t>Figure</w:t>
      </w:r>
      <w:r>
        <w:rPr>
          <w:rFonts w:ascii="Arial"/>
          <w:b/>
          <w:spacing w:val="-4"/>
          <w:sz w:val="20"/>
        </w:rPr>
        <w:t xml:space="preserve"> </w:t>
      </w:r>
      <w:r>
        <w:rPr>
          <w:rFonts w:ascii="Arial"/>
          <w:b/>
          <w:sz w:val="20"/>
        </w:rPr>
        <w:t>3.12</w:t>
      </w:r>
      <w:r>
        <w:rPr>
          <w:rFonts w:ascii="Arial"/>
          <w:b/>
          <w:spacing w:val="-10"/>
          <w:sz w:val="20"/>
        </w:rPr>
        <w:t xml:space="preserve"> </w:t>
      </w:r>
      <w:r>
        <w:rPr>
          <w:rFonts w:ascii="Arial"/>
          <w:b/>
          <w:sz w:val="20"/>
        </w:rPr>
        <w:t>API</w:t>
      </w:r>
      <w:r>
        <w:rPr>
          <w:rFonts w:ascii="Arial"/>
          <w:b/>
          <w:spacing w:val="-4"/>
          <w:sz w:val="20"/>
        </w:rPr>
        <w:t xml:space="preserve"> </w:t>
      </w:r>
      <w:r>
        <w:rPr>
          <w:rFonts w:ascii="Arial"/>
          <w:b/>
          <w:sz w:val="20"/>
        </w:rPr>
        <w:t>Intergration</w:t>
      </w:r>
      <w:r>
        <w:rPr>
          <w:rFonts w:ascii="Arial"/>
          <w:b/>
          <w:spacing w:val="-2"/>
          <w:sz w:val="20"/>
        </w:rPr>
        <w:t xml:space="preserve"> </w:t>
      </w:r>
      <w:r>
        <w:rPr>
          <w:rFonts w:ascii="Arial"/>
          <w:b/>
          <w:sz w:val="20"/>
        </w:rPr>
        <w:t>Code</w:t>
      </w:r>
    </w:p>
    <w:p>
      <w:pPr>
        <w:pStyle w:val="6"/>
        <w:spacing w:before="2"/>
        <w:rPr>
          <w:rFonts w:ascii="Arial"/>
          <w:b/>
          <w:sz w:val="29"/>
        </w:rPr>
      </w:pPr>
    </w:p>
    <w:p>
      <w:pPr>
        <w:pStyle w:val="3"/>
        <w:numPr>
          <w:ilvl w:val="0"/>
          <w:numId w:val="14"/>
        </w:numPr>
        <w:tabs>
          <w:tab w:val="left" w:pos="786"/>
        </w:tabs>
        <w:spacing w:before="1"/>
        <w:ind w:hanging="673"/>
        <w:jc w:val="both"/>
      </w:pPr>
      <w:r>
        <w:t>Mentor</w:t>
      </w:r>
      <w:r>
        <w:rPr>
          <w:spacing w:val="-10"/>
        </w:rPr>
        <w:t xml:space="preserve"> </w:t>
      </w:r>
      <w:r>
        <w:t>Chatroom</w:t>
      </w:r>
    </w:p>
    <w:p>
      <w:pPr>
        <w:pStyle w:val="6"/>
        <w:spacing w:before="67" w:line="300" w:lineRule="auto"/>
        <w:ind w:left="785" w:right="782"/>
        <w:jc w:val="both"/>
      </w:pPr>
      <w:r>
        <w:t>A real-time communication module connects users with industry professionals for</w:t>
      </w:r>
      <w:r>
        <w:rPr>
          <w:spacing w:val="1"/>
        </w:rPr>
        <w:t xml:space="preserve"> </w:t>
      </w:r>
      <w:r>
        <w:t>personalized</w:t>
      </w:r>
      <w:r>
        <w:rPr>
          <w:spacing w:val="1"/>
        </w:rPr>
        <w:t xml:space="preserve"> </w:t>
      </w:r>
      <w:r>
        <w:t>mentorship.</w:t>
      </w:r>
      <w:r>
        <w:rPr>
          <w:spacing w:val="1"/>
        </w:rPr>
        <w:t xml:space="preserve"> </w:t>
      </w:r>
      <w:r>
        <w:t>The</w:t>
      </w:r>
      <w:r>
        <w:rPr>
          <w:spacing w:val="1"/>
        </w:rPr>
        <w:t xml:space="preserve"> </w:t>
      </w:r>
      <w:r>
        <w:t>module</w:t>
      </w:r>
      <w:r>
        <w:rPr>
          <w:spacing w:val="1"/>
        </w:rPr>
        <w:t xml:space="preserve"> </w:t>
      </w:r>
      <w:r>
        <w:t>requires</w:t>
      </w:r>
      <w:r>
        <w:rPr>
          <w:spacing w:val="1"/>
        </w:rPr>
        <w:t xml:space="preserve"> </w:t>
      </w:r>
      <w:r>
        <w:t>secure</w:t>
      </w:r>
      <w:r>
        <w:rPr>
          <w:spacing w:val="1"/>
        </w:rPr>
        <w:t xml:space="preserve"> </w:t>
      </w:r>
      <w:r>
        <w:t>user</w:t>
      </w:r>
      <w:r>
        <w:rPr>
          <w:spacing w:val="1"/>
        </w:rPr>
        <w:t xml:space="preserve"> </w:t>
      </w:r>
      <w:r>
        <w:t>authentication</w:t>
      </w:r>
      <w:r>
        <w:rPr>
          <w:spacing w:val="1"/>
        </w:rPr>
        <w:t xml:space="preserve"> </w:t>
      </w:r>
      <w:r>
        <w:t>and</w:t>
      </w:r>
      <w:r>
        <w:rPr>
          <w:spacing w:val="1"/>
        </w:rPr>
        <w:t xml:space="preserve"> </w:t>
      </w:r>
      <w:r>
        <w:t xml:space="preserve">messaging capabilities to facilitate interactions. </w:t>
      </w:r>
      <w:r>
        <w:rPr>
          <w:b/>
        </w:rPr>
        <w:t xml:space="preserve">Figure 3.13 </w:t>
      </w:r>
      <w:r>
        <w:t>shows the layout of the</w:t>
      </w:r>
      <w:r>
        <w:rPr>
          <w:spacing w:val="1"/>
        </w:rPr>
        <w:t xml:space="preserve"> </w:t>
      </w:r>
      <w:r>
        <w:t>mentorship</w:t>
      </w:r>
      <w:r>
        <w:rPr>
          <w:spacing w:val="1"/>
        </w:rPr>
        <w:t xml:space="preserve"> </w:t>
      </w:r>
      <w:r>
        <w:t>chatroom</w:t>
      </w:r>
      <w:r>
        <w:rPr>
          <w:spacing w:val="1"/>
        </w:rPr>
        <w:t xml:space="preserve"> </w:t>
      </w:r>
      <w:r>
        <w:t>interface,</w:t>
      </w:r>
      <w:r>
        <w:rPr>
          <w:spacing w:val="1"/>
        </w:rPr>
        <w:t xml:space="preserve"> </w:t>
      </w:r>
      <w:r>
        <w:t>where</w:t>
      </w:r>
      <w:r>
        <w:rPr>
          <w:spacing w:val="1"/>
        </w:rPr>
        <w:t xml:space="preserve"> </w:t>
      </w:r>
      <w:r>
        <w:t>users</w:t>
      </w:r>
      <w:r>
        <w:rPr>
          <w:spacing w:val="1"/>
        </w:rPr>
        <w:t xml:space="preserve"> </w:t>
      </w:r>
      <w:r>
        <w:t>can</w:t>
      </w:r>
      <w:r>
        <w:rPr>
          <w:spacing w:val="1"/>
        </w:rPr>
        <w:t xml:space="preserve"> </w:t>
      </w:r>
      <w:r>
        <w:t>communicate</w:t>
      </w:r>
      <w:r>
        <w:rPr>
          <w:spacing w:val="1"/>
        </w:rPr>
        <w:t xml:space="preserve"> </w:t>
      </w:r>
      <w:r>
        <w:t>with</w:t>
      </w:r>
      <w:r>
        <w:rPr>
          <w:spacing w:val="1"/>
        </w:rPr>
        <w:t xml:space="preserve"> </w:t>
      </w:r>
      <w:r>
        <w:t>industry</w:t>
      </w:r>
      <w:r>
        <w:rPr>
          <w:spacing w:val="1"/>
        </w:rPr>
        <w:t xml:space="preserve"> </w:t>
      </w:r>
      <w:r>
        <w:t xml:space="preserve">professionals. </w:t>
      </w:r>
      <w:r>
        <w:rPr>
          <w:b/>
        </w:rPr>
        <w:t xml:space="preserve">Figure 3.14 </w:t>
      </w:r>
      <w:r>
        <w:t>shows the profile layout of mentors, providing details like</w:t>
      </w:r>
      <w:r>
        <w:rPr>
          <w:spacing w:val="-57"/>
        </w:rPr>
        <w:t xml:space="preserve"> </w:t>
      </w:r>
      <w:r>
        <w:t>their</w:t>
      </w:r>
      <w:r>
        <w:rPr>
          <w:spacing w:val="-2"/>
        </w:rPr>
        <w:t xml:space="preserve"> </w:t>
      </w:r>
      <w:r>
        <w:t>expertise,</w:t>
      </w:r>
      <w:r>
        <w:rPr>
          <w:spacing w:val="1"/>
        </w:rPr>
        <w:t xml:space="preserve"> </w:t>
      </w:r>
      <w:r>
        <w:t>experience, and availability for</w:t>
      </w:r>
      <w:r>
        <w:rPr>
          <w:spacing w:val="-2"/>
        </w:rPr>
        <w:t xml:space="preserve"> </w:t>
      </w:r>
      <w:r>
        <w:t>chats.</w:t>
      </w:r>
    </w:p>
    <w:p>
      <w:pPr>
        <w:pStyle w:val="6"/>
        <w:spacing w:before="3"/>
        <w:rPr>
          <w:sz w:val="20"/>
        </w:rPr>
      </w:pPr>
      <w:r>
        <w:drawing>
          <wp:anchor distT="0" distB="0" distL="0" distR="0" simplePos="0" relativeHeight="251673600" behindDoc="0" locked="0" layoutInCell="1" allowOverlap="1">
            <wp:simplePos x="0" y="0"/>
            <wp:positionH relativeFrom="page">
              <wp:posOffset>1143000</wp:posOffset>
            </wp:positionH>
            <wp:positionV relativeFrom="paragraph">
              <wp:posOffset>172720</wp:posOffset>
            </wp:positionV>
            <wp:extent cx="5526405" cy="2828925"/>
            <wp:effectExtent l="0" t="0" r="0" b="0"/>
            <wp:wrapTopAndBottom/>
            <wp:docPr id="27"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5.jpeg"/>
                    <pic:cNvPicPr>
                      <a:picLocks noChangeAspect="1"/>
                    </pic:cNvPicPr>
                  </pic:nvPicPr>
                  <pic:blipFill>
                    <a:blip r:embed="rId37" cstate="print"/>
                    <a:stretch>
                      <a:fillRect/>
                    </a:stretch>
                  </pic:blipFill>
                  <pic:spPr>
                    <a:xfrm>
                      <a:off x="0" y="0"/>
                      <a:ext cx="5526584" cy="2828925"/>
                    </a:xfrm>
                    <a:prstGeom prst="rect">
                      <a:avLst/>
                    </a:prstGeom>
                  </pic:spPr>
                </pic:pic>
              </a:graphicData>
            </a:graphic>
          </wp:anchor>
        </w:drawing>
      </w:r>
    </w:p>
    <w:p>
      <w:pPr>
        <w:pStyle w:val="6"/>
        <w:spacing w:before="1"/>
        <w:rPr>
          <w:sz w:val="26"/>
        </w:rPr>
      </w:pPr>
    </w:p>
    <w:p>
      <w:pPr>
        <w:ind w:left="1042" w:right="1473"/>
        <w:jc w:val="center"/>
        <w:rPr>
          <w:rFonts w:ascii="Arial"/>
          <w:b/>
          <w:sz w:val="20"/>
        </w:rPr>
      </w:pPr>
      <w:r>
        <w:rPr>
          <w:rFonts w:ascii="Arial"/>
          <w:b/>
          <w:sz w:val="20"/>
        </w:rPr>
        <w:t>Figure</w:t>
      </w:r>
      <w:r>
        <w:rPr>
          <w:rFonts w:ascii="Arial"/>
          <w:b/>
          <w:spacing w:val="-5"/>
          <w:sz w:val="20"/>
        </w:rPr>
        <w:t xml:space="preserve"> </w:t>
      </w:r>
      <w:r>
        <w:rPr>
          <w:rFonts w:ascii="Arial"/>
          <w:b/>
          <w:sz w:val="20"/>
        </w:rPr>
        <w:t>3.13</w:t>
      </w:r>
      <w:r>
        <w:rPr>
          <w:rFonts w:ascii="Arial"/>
          <w:b/>
          <w:spacing w:val="-2"/>
          <w:sz w:val="20"/>
        </w:rPr>
        <w:t xml:space="preserve"> </w:t>
      </w:r>
      <w:r>
        <w:rPr>
          <w:rFonts w:ascii="Arial"/>
          <w:b/>
          <w:sz w:val="20"/>
        </w:rPr>
        <w:t>Mentorship</w:t>
      </w:r>
      <w:r>
        <w:rPr>
          <w:rFonts w:ascii="Arial"/>
          <w:b/>
          <w:spacing w:val="-2"/>
          <w:sz w:val="20"/>
        </w:rPr>
        <w:t xml:space="preserve"> </w:t>
      </w:r>
      <w:r>
        <w:rPr>
          <w:rFonts w:ascii="Arial"/>
          <w:b/>
          <w:sz w:val="20"/>
        </w:rPr>
        <w:t>User</w:t>
      </w:r>
      <w:r>
        <w:rPr>
          <w:rFonts w:ascii="Arial"/>
          <w:b/>
          <w:spacing w:val="-4"/>
          <w:sz w:val="20"/>
        </w:rPr>
        <w:t xml:space="preserve"> </w:t>
      </w:r>
      <w:r>
        <w:rPr>
          <w:rFonts w:ascii="Arial"/>
          <w:b/>
          <w:sz w:val="20"/>
        </w:rPr>
        <w:t>Interface</w:t>
      </w:r>
    </w:p>
    <w:p>
      <w:pPr>
        <w:jc w:val="center"/>
        <w:rPr>
          <w:rFonts w:ascii="Arial"/>
          <w:sz w:val="20"/>
        </w:rPr>
        <w:sectPr>
          <w:footerReference r:id="rId11" w:type="default"/>
          <w:pgSz w:w="12240" w:h="15840"/>
          <w:pgMar w:top="1440" w:right="1020" w:bottom="1240" w:left="1440" w:header="0" w:footer="1054" w:gutter="0"/>
          <w:cols w:space="720" w:num="1"/>
        </w:sectPr>
      </w:pPr>
    </w:p>
    <w:p>
      <w:pPr>
        <w:pStyle w:val="6"/>
        <w:ind w:left="360"/>
        <w:rPr>
          <w:rFonts w:ascii="Arial"/>
          <w:sz w:val="20"/>
        </w:rPr>
      </w:pPr>
      <w:r>
        <w:rPr>
          <w:rFonts w:ascii="Arial"/>
          <w:sz w:val="20"/>
        </w:rPr>
        <w:drawing>
          <wp:inline distT="0" distB="0" distL="0" distR="0">
            <wp:extent cx="5493385" cy="6804025"/>
            <wp:effectExtent l="0" t="0" r="0" b="0"/>
            <wp:docPr id="29" name="image16.jpeg" descr="Screenshot 2024-11-16 123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6.jpeg" descr="Screenshot 2024-11-16 123440"/>
                    <pic:cNvPicPr>
                      <a:picLocks noChangeAspect="1"/>
                    </pic:cNvPicPr>
                  </pic:nvPicPr>
                  <pic:blipFill>
                    <a:blip r:embed="rId38" cstate="print"/>
                    <a:stretch>
                      <a:fillRect/>
                    </a:stretch>
                  </pic:blipFill>
                  <pic:spPr>
                    <a:xfrm>
                      <a:off x="0" y="0"/>
                      <a:ext cx="5493991" cy="6804659"/>
                    </a:xfrm>
                    <a:prstGeom prst="rect">
                      <a:avLst/>
                    </a:prstGeom>
                  </pic:spPr>
                </pic:pic>
              </a:graphicData>
            </a:graphic>
          </wp:inline>
        </w:drawing>
      </w:r>
    </w:p>
    <w:p>
      <w:pPr>
        <w:pStyle w:val="6"/>
        <w:spacing w:before="10"/>
        <w:rPr>
          <w:rFonts w:ascii="Arial"/>
          <w:b/>
          <w:sz w:val="20"/>
        </w:rPr>
      </w:pPr>
    </w:p>
    <w:p>
      <w:pPr>
        <w:spacing w:before="93"/>
        <w:ind w:left="1042" w:right="1468"/>
        <w:jc w:val="center"/>
        <w:rPr>
          <w:rFonts w:ascii="Arial"/>
          <w:b/>
          <w:sz w:val="20"/>
        </w:rPr>
      </w:pPr>
      <w:r>
        <w:rPr>
          <w:rFonts w:ascii="Arial"/>
          <w:b/>
          <w:sz w:val="20"/>
        </w:rPr>
        <w:t>Figure</w:t>
      </w:r>
      <w:r>
        <w:rPr>
          <w:rFonts w:ascii="Arial"/>
          <w:b/>
          <w:spacing w:val="-4"/>
          <w:sz w:val="20"/>
        </w:rPr>
        <w:t xml:space="preserve"> </w:t>
      </w:r>
      <w:r>
        <w:rPr>
          <w:rFonts w:ascii="Arial"/>
          <w:b/>
          <w:sz w:val="20"/>
        </w:rPr>
        <w:t>3.14</w:t>
      </w:r>
      <w:r>
        <w:rPr>
          <w:rFonts w:ascii="Arial"/>
          <w:b/>
          <w:spacing w:val="-2"/>
          <w:sz w:val="20"/>
        </w:rPr>
        <w:t xml:space="preserve"> </w:t>
      </w:r>
      <w:r>
        <w:rPr>
          <w:rFonts w:ascii="Arial"/>
          <w:b/>
          <w:sz w:val="20"/>
        </w:rPr>
        <w:t>Mentor</w:t>
      </w:r>
      <w:r>
        <w:rPr>
          <w:rFonts w:ascii="Arial"/>
          <w:b/>
          <w:spacing w:val="-2"/>
          <w:sz w:val="20"/>
        </w:rPr>
        <w:t xml:space="preserve"> </w:t>
      </w:r>
      <w:r>
        <w:rPr>
          <w:rFonts w:ascii="Arial"/>
          <w:b/>
          <w:sz w:val="20"/>
        </w:rPr>
        <w:t>Profile</w:t>
      </w:r>
    </w:p>
    <w:p>
      <w:pPr>
        <w:jc w:val="center"/>
        <w:rPr>
          <w:rFonts w:ascii="Arial"/>
          <w:sz w:val="20"/>
        </w:rPr>
        <w:sectPr>
          <w:footerReference r:id="rId12" w:type="default"/>
          <w:pgSz w:w="12240" w:h="15840"/>
          <w:pgMar w:top="1440" w:right="1020" w:bottom="1240" w:left="1440" w:header="0" w:footer="1054" w:gutter="0"/>
          <w:cols w:space="720" w:num="1"/>
        </w:sectPr>
      </w:pPr>
    </w:p>
    <w:p>
      <w:pPr>
        <w:pStyle w:val="6"/>
        <w:spacing w:before="79"/>
        <w:ind w:left="360"/>
      </w:pPr>
      <w:r>
        <w:rPr>
          <w:b/>
        </w:rPr>
        <w:t>Figure</w:t>
      </w:r>
      <w:r>
        <w:rPr>
          <w:b/>
          <w:spacing w:val="-4"/>
        </w:rPr>
        <w:t xml:space="preserve"> </w:t>
      </w:r>
      <w:r>
        <w:rPr>
          <w:b/>
        </w:rPr>
        <w:t>3.15</w:t>
      </w:r>
      <w:r>
        <w:rPr>
          <w:b/>
          <w:spacing w:val="-2"/>
        </w:rPr>
        <w:t xml:space="preserve"> </w:t>
      </w:r>
      <w:r>
        <w:t>shows</w:t>
      </w:r>
      <w:r>
        <w:rPr>
          <w:spacing w:val="-3"/>
        </w:rPr>
        <w:t xml:space="preserve"> </w:t>
      </w:r>
      <w:r>
        <w:t>the</w:t>
      </w:r>
      <w:r>
        <w:rPr>
          <w:spacing w:val="-2"/>
        </w:rPr>
        <w:t xml:space="preserve"> </w:t>
      </w:r>
      <w:r>
        <w:t>real-time</w:t>
      </w:r>
      <w:r>
        <w:rPr>
          <w:spacing w:val="-3"/>
        </w:rPr>
        <w:t xml:space="preserve"> </w:t>
      </w:r>
      <w:r>
        <w:t>chat</w:t>
      </w:r>
      <w:r>
        <w:rPr>
          <w:spacing w:val="-2"/>
        </w:rPr>
        <w:t xml:space="preserve"> </w:t>
      </w:r>
      <w:r>
        <w:t>interface</w:t>
      </w:r>
      <w:r>
        <w:rPr>
          <w:spacing w:val="-3"/>
        </w:rPr>
        <w:t xml:space="preserve"> </w:t>
      </w:r>
      <w:r>
        <w:t>between</w:t>
      </w:r>
      <w:r>
        <w:rPr>
          <w:spacing w:val="-2"/>
        </w:rPr>
        <w:t xml:space="preserve"> </w:t>
      </w:r>
      <w:r>
        <w:t>a</w:t>
      </w:r>
      <w:r>
        <w:rPr>
          <w:spacing w:val="-4"/>
        </w:rPr>
        <w:t xml:space="preserve"> </w:t>
      </w:r>
      <w:r>
        <w:t>user</w:t>
      </w:r>
      <w:r>
        <w:rPr>
          <w:spacing w:val="-2"/>
        </w:rPr>
        <w:t xml:space="preserve"> </w:t>
      </w:r>
      <w:r>
        <w:t>and a</w:t>
      </w:r>
      <w:r>
        <w:rPr>
          <w:spacing w:val="-3"/>
        </w:rPr>
        <w:t xml:space="preserve"> </w:t>
      </w:r>
      <w:r>
        <w:t>mentor.</w:t>
      </w:r>
    </w:p>
    <w:p>
      <w:pPr>
        <w:pStyle w:val="6"/>
        <w:spacing w:before="8"/>
        <w:rPr>
          <w:sz w:val="20"/>
        </w:rPr>
      </w:pPr>
      <w:r>
        <w:drawing>
          <wp:anchor distT="0" distB="0" distL="0" distR="0" simplePos="0" relativeHeight="251674624" behindDoc="0" locked="0" layoutInCell="1" allowOverlap="1">
            <wp:simplePos x="0" y="0"/>
            <wp:positionH relativeFrom="page">
              <wp:posOffset>1143000</wp:posOffset>
            </wp:positionH>
            <wp:positionV relativeFrom="paragraph">
              <wp:posOffset>175895</wp:posOffset>
            </wp:positionV>
            <wp:extent cx="5845175" cy="3150235"/>
            <wp:effectExtent l="0" t="0" r="0" b="0"/>
            <wp:wrapTopAndBottom/>
            <wp:docPr id="31"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7.jpeg"/>
                    <pic:cNvPicPr>
                      <a:picLocks noChangeAspect="1"/>
                    </pic:cNvPicPr>
                  </pic:nvPicPr>
                  <pic:blipFill>
                    <a:blip r:embed="rId39" cstate="print"/>
                    <a:stretch>
                      <a:fillRect/>
                    </a:stretch>
                  </pic:blipFill>
                  <pic:spPr>
                    <a:xfrm>
                      <a:off x="0" y="0"/>
                      <a:ext cx="5845090" cy="3150107"/>
                    </a:xfrm>
                    <a:prstGeom prst="rect">
                      <a:avLst/>
                    </a:prstGeom>
                  </pic:spPr>
                </pic:pic>
              </a:graphicData>
            </a:graphic>
          </wp:anchor>
        </w:drawing>
      </w:r>
    </w:p>
    <w:p>
      <w:pPr>
        <w:pStyle w:val="6"/>
        <w:spacing w:before="6"/>
        <w:rPr>
          <w:sz w:val="22"/>
        </w:rPr>
      </w:pPr>
    </w:p>
    <w:p>
      <w:pPr>
        <w:ind w:left="1042" w:right="1469"/>
        <w:jc w:val="center"/>
        <w:rPr>
          <w:rFonts w:ascii="Arial"/>
          <w:b/>
          <w:sz w:val="20"/>
        </w:rPr>
      </w:pPr>
      <w:r>
        <w:rPr>
          <w:rFonts w:ascii="Arial"/>
          <w:b/>
          <w:sz w:val="20"/>
        </w:rPr>
        <w:t>Figure</w:t>
      </w:r>
      <w:r>
        <w:rPr>
          <w:rFonts w:ascii="Arial"/>
          <w:b/>
          <w:spacing w:val="-4"/>
          <w:sz w:val="20"/>
        </w:rPr>
        <w:t xml:space="preserve"> </w:t>
      </w:r>
      <w:r>
        <w:rPr>
          <w:rFonts w:ascii="Arial"/>
          <w:b/>
          <w:sz w:val="20"/>
        </w:rPr>
        <w:t>3.15</w:t>
      </w:r>
      <w:r>
        <w:rPr>
          <w:rFonts w:ascii="Arial"/>
          <w:b/>
          <w:spacing w:val="-1"/>
          <w:sz w:val="20"/>
        </w:rPr>
        <w:t xml:space="preserve"> </w:t>
      </w:r>
      <w:r>
        <w:rPr>
          <w:rFonts w:ascii="Arial"/>
          <w:b/>
          <w:sz w:val="20"/>
        </w:rPr>
        <w:t>Mentor</w:t>
      </w:r>
      <w:r>
        <w:rPr>
          <w:rFonts w:ascii="Arial"/>
          <w:b/>
          <w:spacing w:val="-4"/>
          <w:sz w:val="20"/>
        </w:rPr>
        <w:t xml:space="preserve"> </w:t>
      </w:r>
      <w:r>
        <w:rPr>
          <w:rFonts w:ascii="Arial"/>
          <w:b/>
          <w:sz w:val="20"/>
        </w:rPr>
        <w:t>Chat</w:t>
      </w:r>
      <w:r>
        <w:rPr>
          <w:rFonts w:ascii="Arial"/>
          <w:b/>
          <w:spacing w:val="-3"/>
          <w:sz w:val="20"/>
        </w:rPr>
        <w:t xml:space="preserve"> </w:t>
      </w:r>
      <w:r>
        <w:rPr>
          <w:rFonts w:ascii="Arial"/>
          <w:b/>
          <w:sz w:val="20"/>
        </w:rPr>
        <w:t>Room</w:t>
      </w:r>
    </w:p>
    <w:p>
      <w:pPr>
        <w:pStyle w:val="6"/>
        <w:spacing w:before="9"/>
        <w:rPr>
          <w:rFonts w:ascii="Arial"/>
          <w:b/>
          <w:sz w:val="22"/>
        </w:rPr>
      </w:pPr>
    </w:p>
    <w:p>
      <w:pPr>
        <w:pStyle w:val="6"/>
        <w:spacing w:line="300" w:lineRule="auto"/>
        <w:ind w:left="730" w:hanging="370"/>
      </w:pPr>
      <w:r>
        <w:rPr>
          <w:b/>
        </w:rPr>
        <w:t>Figure</w:t>
      </w:r>
      <w:r>
        <w:rPr>
          <w:b/>
          <w:spacing w:val="16"/>
        </w:rPr>
        <w:t xml:space="preserve"> </w:t>
      </w:r>
      <w:r>
        <w:rPr>
          <w:b/>
        </w:rPr>
        <w:t>3.16</w:t>
      </w:r>
      <w:r>
        <w:rPr>
          <w:b/>
          <w:spacing w:val="18"/>
        </w:rPr>
        <w:t xml:space="preserve"> </w:t>
      </w:r>
      <w:r>
        <w:t>shows</w:t>
      </w:r>
      <w:r>
        <w:rPr>
          <w:spacing w:val="16"/>
        </w:rPr>
        <w:t xml:space="preserve"> </w:t>
      </w:r>
      <w:r>
        <w:t>the</w:t>
      </w:r>
      <w:r>
        <w:rPr>
          <w:spacing w:val="17"/>
        </w:rPr>
        <w:t xml:space="preserve"> </w:t>
      </w:r>
      <w:r>
        <w:t>database</w:t>
      </w:r>
      <w:r>
        <w:rPr>
          <w:spacing w:val="16"/>
        </w:rPr>
        <w:t xml:space="preserve"> </w:t>
      </w:r>
      <w:r>
        <w:t>schema</w:t>
      </w:r>
      <w:r>
        <w:rPr>
          <w:spacing w:val="17"/>
        </w:rPr>
        <w:t xml:space="preserve"> </w:t>
      </w:r>
      <w:r>
        <w:t>designed</w:t>
      </w:r>
      <w:r>
        <w:rPr>
          <w:spacing w:val="19"/>
        </w:rPr>
        <w:t xml:space="preserve"> </w:t>
      </w:r>
      <w:r>
        <w:t>to</w:t>
      </w:r>
      <w:r>
        <w:rPr>
          <w:spacing w:val="17"/>
        </w:rPr>
        <w:t xml:space="preserve"> </w:t>
      </w:r>
      <w:r>
        <w:t>manage</w:t>
      </w:r>
      <w:r>
        <w:rPr>
          <w:spacing w:val="17"/>
        </w:rPr>
        <w:t xml:space="preserve"> </w:t>
      </w:r>
      <w:r>
        <w:t>user</w:t>
      </w:r>
      <w:r>
        <w:rPr>
          <w:spacing w:val="16"/>
        </w:rPr>
        <w:t xml:space="preserve"> </w:t>
      </w:r>
      <w:r>
        <w:t>profiles</w:t>
      </w:r>
      <w:r>
        <w:rPr>
          <w:spacing w:val="18"/>
        </w:rPr>
        <w:t xml:space="preserve"> </w:t>
      </w:r>
      <w:r>
        <w:t>and</w:t>
      </w:r>
      <w:r>
        <w:rPr>
          <w:spacing w:val="22"/>
        </w:rPr>
        <w:t xml:space="preserve"> </w:t>
      </w:r>
      <w:r>
        <w:t>chat</w:t>
      </w:r>
      <w:r>
        <w:rPr>
          <w:spacing w:val="18"/>
        </w:rPr>
        <w:t xml:space="preserve"> </w:t>
      </w:r>
      <w:r>
        <w:t>logs</w:t>
      </w:r>
      <w:r>
        <w:rPr>
          <w:spacing w:val="-57"/>
        </w:rPr>
        <w:t xml:space="preserve"> </w:t>
      </w:r>
      <w:r>
        <w:t>securely.</w:t>
      </w:r>
    </w:p>
    <w:p>
      <w:pPr>
        <w:pStyle w:val="6"/>
        <w:spacing w:before="9"/>
        <w:rPr>
          <w:sz w:val="20"/>
        </w:rPr>
      </w:pPr>
      <w:r>
        <w:drawing>
          <wp:anchor distT="0" distB="0" distL="0" distR="0" simplePos="0" relativeHeight="251675648" behindDoc="0" locked="0" layoutInCell="1" allowOverlap="1">
            <wp:simplePos x="0" y="0"/>
            <wp:positionH relativeFrom="page">
              <wp:posOffset>1143000</wp:posOffset>
            </wp:positionH>
            <wp:positionV relativeFrom="paragraph">
              <wp:posOffset>176530</wp:posOffset>
            </wp:positionV>
            <wp:extent cx="5806440" cy="3181985"/>
            <wp:effectExtent l="0" t="0" r="0" b="0"/>
            <wp:wrapTopAndBottom/>
            <wp:docPr id="33"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8.jpeg"/>
                    <pic:cNvPicPr>
                      <a:picLocks noChangeAspect="1"/>
                    </pic:cNvPicPr>
                  </pic:nvPicPr>
                  <pic:blipFill>
                    <a:blip r:embed="rId40" cstate="print"/>
                    <a:stretch>
                      <a:fillRect/>
                    </a:stretch>
                  </pic:blipFill>
                  <pic:spPr>
                    <a:xfrm>
                      <a:off x="0" y="0"/>
                      <a:ext cx="5806593" cy="3182112"/>
                    </a:xfrm>
                    <a:prstGeom prst="rect">
                      <a:avLst/>
                    </a:prstGeom>
                  </pic:spPr>
                </pic:pic>
              </a:graphicData>
            </a:graphic>
          </wp:anchor>
        </w:drawing>
      </w:r>
    </w:p>
    <w:p>
      <w:pPr>
        <w:pStyle w:val="6"/>
        <w:spacing w:before="8"/>
        <w:rPr>
          <w:sz w:val="27"/>
        </w:rPr>
      </w:pPr>
    </w:p>
    <w:p>
      <w:pPr>
        <w:spacing w:before="1"/>
        <w:ind w:left="1042" w:right="1472"/>
        <w:jc w:val="center"/>
        <w:rPr>
          <w:rFonts w:ascii="Arial"/>
          <w:b/>
          <w:sz w:val="20"/>
        </w:rPr>
      </w:pPr>
      <w:r>
        <w:rPr>
          <w:rFonts w:ascii="Arial"/>
          <w:b/>
          <w:sz w:val="20"/>
        </w:rPr>
        <w:t>Figure</w:t>
      </w:r>
      <w:r>
        <w:rPr>
          <w:rFonts w:ascii="Arial"/>
          <w:b/>
          <w:spacing w:val="-5"/>
          <w:sz w:val="20"/>
        </w:rPr>
        <w:t xml:space="preserve"> </w:t>
      </w:r>
      <w:r>
        <w:rPr>
          <w:rFonts w:ascii="Arial"/>
          <w:b/>
          <w:sz w:val="20"/>
        </w:rPr>
        <w:t>3.16</w:t>
      </w:r>
      <w:r>
        <w:rPr>
          <w:rFonts w:ascii="Arial"/>
          <w:b/>
          <w:spacing w:val="-4"/>
          <w:sz w:val="20"/>
        </w:rPr>
        <w:t xml:space="preserve"> </w:t>
      </w:r>
      <w:r>
        <w:rPr>
          <w:rFonts w:ascii="Arial"/>
          <w:b/>
          <w:sz w:val="20"/>
        </w:rPr>
        <w:t>Database</w:t>
      </w:r>
      <w:r>
        <w:rPr>
          <w:rFonts w:ascii="Arial"/>
          <w:b/>
          <w:spacing w:val="-4"/>
          <w:sz w:val="20"/>
        </w:rPr>
        <w:t xml:space="preserve"> </w:t>
      </w:r>
      <w:r>
        <w:rPr>
          <w:rFonts w:ascii="Arial"/>
          <w:b/>
          <w:sz w:val="20"/>
        </w:rPr>
        <w:t>for</w:t>
      </w:r>
      <w:r>
        <w:rPr>
          <w:rFonts w:ascii="Arial"/>
          <w:b/>
          <w:spacing w:val="-3"/>
          <w:sz w:val="20"/>
        </w:rPr>
        <w:t xml:space="preserve"> </w:t>
      </w:r>
      <w:r>
        <w:rPr>
          <w:rFonts w:ascii="Arial"/>
          <w:b/>
          <w:sz w:val="20"/>
        </w:rPr>
        <w:t>User</w:t>
      </w:r>
      <w:r>
        <w:rPr>
          <w:rFonts w:ascii="Arial"/>
          <w:b/>
          <w:spacing w:val="-3"/>
          <w:sz w:val="20"/>
        </w:rPr>
        <w:t xml:space="preserve"> </w:t>
      </w:r>
      <w:r>
        <w:rPr>
          <w:rFonts w:ascii="Arial"/>
          <w:b/>
          <w:sz w:val="20"/>
        </w:rPr>
        <w:t>and</w:t>
      </w:r>
      <w:r>
        <w:rPr>
          <w:rFonts w:ascii="Arial"/>
          <w:b/>
          <w:spacing w:val="-4"/>
          <w:sz w:val="20"/>
        </w:rPr>
        <w:t xml:space="preserve"> </w:t>
      </w:r>
      <w:r>
        <w:rPr>
          <w:rFonts w:ascii="Arial"/>
          <w:b/>
          <w:sz w:val="20"/>
        </w:rPr>
        <w:t>Chats</w:t>
      </w:r>
    </w:p>
    <w:p>
      <w:pPr>
        <w:jc w:val="center"/>
        <w:rPr>
          <w:rFonts w:ascii="Arial"/>
          <w:sz w:val="20"/>
        </w:rPr>
        <w:sectPr>
          <w:footerReference r:id="rId13" w:type="default"/>
          <w:pgSz w:w="12240" w:h="15840"/>
          <w:pgMar w:top="1360" w:right="1020" w:bottom="1240" w:left="1440" w:header="0" w:footer="1054" w:gutter="0"/>
          <w:cols w:space="720" w:num="1"/>
        </w:sectPr>
      </w:pPr>
    </w:p>
    <w:p>
      <w:pPr>
        <w:pStyle w:val="6"/>
        <w:spacing w:before="79" w:line="297" w:lineRule="auto"/>
        <w:ind w:left="730" w:right="883" w:hanging="10"/>
      </w:pPr>
      <w:r>
        <w:rPr>
          <w:b/>
        </w:rPr>
        <w:t>Figure</w:t>
      </w:r>
      <w:r>
        <w:rPr>
          <w:b/>
          <w:spacing w:val="9"/>
        </w:rPr>
        <w:t xml:space="preserve"> </w:t>
      </w:r>
      <w:r>
        <w:rPr>
          <w:b/>
        </w:rPr>
        <w:t>3.17</w:t>
      </w:r>
      <w:r>
        <w:rPr>
          <w:b/>
          <w:spacing w:val="8"/>
        </w:rPr>
        <w:t xml:space="preserve"> </w:t>
      </w:r>
      <w:r>
        <w:t>shows</w:t>
      </w:r>
      <w:r>
        <w:rPr>
          <w:spacing w:val="8"/>
        </w:rPr>
        <w:t xml:space="preserve"> </w:t>
      </w:r>
      <w:r>
        <w:t>the</w:t>
      </w:r>
      <w:r>
        <w:rPr>
          <w:spacing w:val="10"/>
        </w:rPr>
        <w:t xml:space="preserve"> </w:t>
      </w:r>
      <w:r>
        <w:t>process</w:t>
      </w:r>
      <w:r>
        <w:rPr>
          <w:spacing w:val="11"/>
        </w:rPr>
        <w:t xml:space="preserve"> </w:t>
      </w:r>
      <w:r>
        <w:t>flow</w:t>
      </w:r>
      <w:r>
        <w:rPr>
          <w:spacing w:val="10"/>
        </w:rPr>
        <w:t xml:space="preserve"> </w:t>
      </w:r>
      <w:r>
        <w:t>of</w:t>
      </w:r>
      <w:r>
        <w:rPr>
          <w:spacing w:val="10"/>
        </w:rPr>
        <w:t xml:space="preserve"> </w:t>
      </w:r>
      <w:r>
        <w:t>the</w:t>
      </w:r>
      <w:r>
        <w:rPr>
          <w:spacing w:val="10"/>
        </w:rPr>
        <w:t xml:space="preserve"> </w:t>
      </w:r>
      <w:r>
        <w:t>mentorship</w:t>
      </w:r>
      <w:r>
        <w:rPr>
          <w:spacing w:val="11"/>
        </w:rPr>
        <w:t xml:space="preserve"> </w:t>
      </w:r>
      <w:r>
        <w:t>module,</w:t>
      </w:r>
      <w:r>
        <w:rPr>
          <w:spacing w:val="10"/>
        </w:rPr>
        <w:t xml:space="preserve"> </w:t>
      </w:r>
      <w:r>
        <w:t>illustrating</w:t>
      </w:r>
      <w:r>
        <w:rPr>
          <w:spacing w:val="10"/>
        </w:rPr>
        <w:t xml:space="preserve"> </w:t>
      </w:r>
      <w:r>
        <w:t>the</w:t>
      </w:r>
      <w:r>
        <w:rPr>
          <w:spacing w:val="-57"/>
        </w:rPr>
        <w:t xml:space="preserve"> </w:t>
      </w:r>
      <w:r>
        <w:t>interaction</w:t>
      </w:r>
      <w:r>
        <w:rPr>
          <w:spacing w:val="-1"/>
        </w:rPr>
        <w:t xml:space="preserve"> </w:t>
      </w:r>
      <w:r>
        <w:t>between</w:t>
      </w:r>
      <w:r>
        <w:rPr>
          <w:spacing w:val="-1"/>
        </w:rPr>
        <w:t xml:space="preserve"> </w:t>
      </w:r>
      <w:r>
        <w:t>the</w:t>
      </w:r>
      <w:r>
        <w:rPr>
          <w:spacing w:val="-1"/>
        </w:rPr>
        <w:t xml:space="preserve"> </w:t>
      </w:r>
      <w:r>
        <w:t>user, mentor,</w:t>
      </w:r>
      <w:r>
        <w:rPr>
          <w:spacing w:val="-1"/>
        </w:rPr>
        <w:t xml:space="preserve"> </w:t>
      </w:r>
      <w:r>
        <w:t>and</w:t>
      </w:r>
      <w:r>
        <w:rPr>
          <w:spacing w:val="-1"/>
        </w:rPr>
        <w:t xml:space="preserve"> </w:t>
      </w:r>
      <w:r>
        <w:t>system components.</w:t>
      </w:r>
    </w:p>
    <w:p>
      <w:pPr>
        <w:pStyle w:val="6"/>
        <w:rPr>
          <w:sz w:val="20"/>
        </w:rPr>
      </w:pPr>
    </w:p>
    <w:p>
      <w:pPr>
        <w:pStyle w:val="6"/>
        <w:spacing w:before="5"/>
        <w:rPr>
          <w:sz w:val="11"/>
        </w:rPr>
      </w:pPr>
      <w:r>
        <w:drawing>
          <wp:anchor distT="0" distB="0" distL="0" distR="0" simplePos="0" relativeHeight="251676672" behindDoc="0" locked="0" layoutInCell="1" allowOverlap="1">
            <wp:simplePos x="0" y="0"/>
            <wp:positionH relativeFrom="page">
              <wp:posOffset>1224280</wp:posOffset>
            </wp:positionH>
            <wp:positionV relativeFrom="paragraph">
              <wp:posOffset>108585</wp:posOffset>
            </wp:positionV>
            <wp:extent cx="5500370" cy="5161280"/>
            <wp:effectExtent l="0" t="0" r="0" b="0"/>
            <wp:wrapTopAndBottom/>
            <wp:docPr id="35"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9.jpeg"/>
                    <pic:cNvPicPr>
                      <a:picLocks noChangeAspect="1"/>
                    </pic:cNvPicPr>
                  </pic:nvPicPr>
                  <pic:blipFill>
                    <a:blip r:embed="rId41" cstate="print"/>
                    <a:stretch>
                      <a:fillRect/>
                    </a:stretch>
                  </pic:blipFill>
                  <pic:spPr>
                    <a:xfrm>
                      <a:off x="0" y="0"/>
                      <a:ext cx="5500371" cy="5161026"/>
                    </a:xfrm>
                    <a:prstGeom prst="rect">
                      <a:avLst/>
                    </a:prstGeom>
                  </pic:spPr>
                </pic:pic>
              </a:graphicData>
            </a:graphic>
          </wp:anchor>
        </w:drawing>
      </w:r>
    </w:p>
    <w:p>
      <w:pPr>
        <w:pStyle w:val="6"/>
        <w:spacing w:before="8"/>
        <w:rPr>
          <w:sz w:val="36"/>
        </w:rPr>
      </w:pPr>
    </w:p>
    <w:p>
      <w:pPr>
        <w:ind w:left="1042" w:right="1473"/>
        <w:jc w:val="center"/>
        <w:rPr>
          <w:rFonts w:ascii="Arial"/>
          <w:b/>
          <w:sz w:val="20"/>
        </w:rPr>
      </w:pPr>
      <w:r>
        <w:rPr>
          <w:rFonts w:ascii="Arial"/>
          <w:b/>
          <w:sz w:val="20"/>
        </w:rPr>
        <w:t>Figure</w:t>
      </w:r>
      <w:r>
        <w:rPr>
          <w:rFonts w:ascii="Arial"/>
          <w:b/>
          <w:spacing w:val="-4"/>
          <w:sz w:val="20"/>
        </w:rPr>
        <w:t xml:space="preserve"> </w:t>
      </w:r>
      <w:r>
        <w:rPr>
          <w:rFonts w:ascii="Arial"/>
          <w:b/>
          <w:sz w:val="20"/>
        </w:rPr>
        <w:t>3.17</w:t>
      </w:r>
      <w:r>
        <w:rPr>
          <w:rFonts w:ascii="Arial"/>
          <w:b/>
          <w:spacing w:val="-4"/>
          <w:sz w:val="20"/>
        </w:rPr>
        <w:t xml:space="preserve"> </w:t>
      </w:r>
      <w:r>
        <w:rPr>
          <w:rFonts w:ascii="Arial"/>
          <w:b/>
          <w:sz w:val="20"/>
        </w:rPr>
        <w:t>Flow</w:t>
      </w:r>
      <w:r>
        <w:rPr>
          <w:rFonts w:ascii="Arial"/>
          <w:b/>
          <w:spacing w:val="-2"/>
          <w:sz w:val="20"/>
        </w:rPr>
        <w:t xml:space="preserve"> </w:t>
      </w:r>
      <w:r>
        <w:rPr>
          <w:rFonts w:ascii="Arial"/>
          <w:b/>
          <w:sz w:val="20"/>
        </w:rPr>
        <w:t>Diagram</w:t>
      </w:r>
      <w:r>
        <w:rPr>
          <w:rFonts w:ascii="Arial"/>
          <w:b/>
          <w:spacing w:val="-1"/>
          <w:sz w:val="20"/>
        </w:rPr>
        <w:t xml:space="preserve"> </w:t>
      </w:r>
      <w:r>
        <w:rPr>
          <w:rFonts w:ascii="Arial"/>
          <w:b/>
          <w:sz w:val="20"/>
        </w:rPr>
        <w:t>for</w:t>
      </w:r>
      <w:r>
        <w:rPr>
          <w:rFonts w:ascii="Arial"/>
          <w:b/>
          <w:spacing w:val="-4"/>
          <w:sz w:val="20"/>
        </w:rPr>
        <w:t xml:space="preserve"> </w:t>
      </w:r>
      <w:r>
        <w:rPr>
          <w:rFonts w:ascii="Arial"/>
          <w:b/>
          <w:sz w:val="20"/>
        </w:rPr>
        <w:t>MentorShip</w:t>
      </w:r>
    </w:p>
    <w:p>
      <w:pPr>
        <w:jc w:val="center"/>
        <w:rPr>
          <w:rFonts w:ascii="Arial"/>
          <w:sz w:val="20"/>
        </w:rPr>
        <w:sectPr>
          <w:footerReference r:id="rId14" w:type="default"/>
          <w:pgSz w:w="12240" w:h="15840"/>
          <w:pgMar w:top="1360" w:right="1020" w:bottom="1240" w:left="1440" w:header="0" w:footer="1054" w:gutter="0"/>
          <w:cols w:space="720" w:num="1"/>
        </w:sectPr>
      </w:pPr>
    </w:p>
    <w:p>
      <w:pPr>
        <w:pStyle w:val="13"/>
        <w:numPr>
          <w:ilvl w:val="0"/>
          <w:numId w:val="14"/>
        </w:numPr>
        <w:tabs>
          <w:tab w:val="left" w:pos="786"/>
        </w:tabs>
        <w:spacing w:before="61"/>
        <w:ind w:hanging="592"/>
        <w:jc w:val="both"/>
        <w:rPr>
          <w:b/>
          <w:sz w:val="24"/>
          <w:szCs w:val="24"/>
        </w:rPr>
      </w:pPr>
      <w:r>
        <w:rPr>
          <w:b/>
          <w:sz w:val="24"/>
          <w:szCs w:val="24"/>
        </w:rPr>
        <w:t>AI-Powered</w:t>
      </w:r>
      <w:r>
        <w:rPr>
          <w:b/>
          <w:spacing w:val="-5"/>
          <w:sz w:val="24"/>
          <w:szCs w:val="24"/>
        </w:rPr>
        <w:t xml:space="preserve"> </w:t>
      </w:r>
      <w:r>
        <w:rPr>
          <w:b/>
          <w:sz w:val="24"/>
          <w:szCs w:val="24"/>
        </w:rPr>
        <w:t>Chatbot</w:t>
      </w:r>
    </w:p>
    <w:p>
      <w:pPr>
        <w:pStyle w:val="6"/>
        <w:spacing w:before="60" w:line="300" w:lineRule="auto"/>
        <w:ind w:left="785" w:right="785"/>
        <w:jc w:val="both"/>
      </w:pPr>
      <w:r>
        <w:t>This feature serves as a virtual assistant for answering queries, conducting mock</w:t>
      </w:r>
      <w:r>
        <w:rPr>
          <w:spacing w:val="1"/>
        </w:rPr>
        <w:t xml:space="preserve"> </w:t>
      </w:r>
      <w:r>
        <w:t>interviews,</w:t>
      </w:r>
      <w:r>
        <w:rPr>
          <w:spacing w:val="1"/>
        </w:rPr>
        <w:t xml:space="preserve"> </w:t>
      </w:r>
      <w:r>
        <w:t>and</w:t>
      </w:r>
      <w:r>
        <w:rPr>
          <w:spacing w:val="1"/>
        </w:rPr>
        <w:t xml:space="preserve"> </w:t>
      </w:r>
      <w:r>
        <w:t>providing</w:t>
      </w:r>
      <w:r>
        <w:rPr>
          <w:spacing w:val="1"/>
        </w:rPr>
        <w:t xml:space="preserve"> </w:t>
      </w:r>
      <w:r>
        <w:t>instant</w:t>
      </w:r>
      <w:r>
        <w:rPr>
          <w:spacing w:val="1"/>
        </w:rPr>
        <w:t xml:space="preserve"> </w:t>
      </w:r>
      <w:r>
        <w:t>feedback</w:t>
      </w:r>
      <w:r>
        <w:rPr>
          <w:spacing w:val="1"/>
        </w:rPr>
        <w:t xml:space="preserve"> </w:t>
      </w:r>
      <w:r>
        <w:t>using</w:t>
      </w:r>
      <w:r>
        <w:rPr>
          <w:spacing w:val="1"/>
        </w:rPr>
        <w:t xml:space="preserve"> </w:t>
      </w:r>
      <w:r>
        <w:t>natural</w:t>
      </w:r>
      <w:r>
        <w:rPr>
          <w:spacing w:val="1"/>
        </w:rPr>
        <w:t xml:space="preserve"> </w:t>
      </w:r>
      <w:r>
        <w:t>language</w:t>
      </w:r>
      <w:r>
        <w:rPr>
          <w:spacing w:val="1"/>
        </w:rPr>
        <w:t xml:space="preserve"> </w:t>
      </w:r>
      <w:r>
        <w:t>processing</w:t>
      </w:r>
      <w:r>
        <w:rPr>
          <w:spacing w:val="1"/>
        </w:rPr>
        <w:t xml:space="preserve"> </w:t>
      </w:r>
      <w:r>
        <w:t xml:space="preserve">capabilities. </w:t>
      </w:r>
      <w:r>
        <w:rPr>
          <w:b/>
        </w:rPr>
        <w:t xml:space="preserve">Figure 3.18 </w:t>
      </w:r>
      <w:r>
        <w:t>shows the AI interface in python page, which provides an</w:t>
      </w:r>
      <w:r>
        <w:rPr>
          <w:spacing w:val="1"/>
        </w:rPr>
        <w:t xml:space="preserve"> </w:t>
      </w:r>
      <w:r>
        <w:t xml:space="preserve">overview of the Interview Question. </w:t>
      </w:r>
      <w:r>
        <w:rPr>
          <w:b/>
        </w:rPr>
        <w:t xml:space="preserve">Figure 3.19 </w:t>
      </w:r>
      <w:r>
        <w:t>shows the "About Us" page, which</w:t>
      </w:r>
      <w:r>
        <w:rPr>
          <w:spacing w:val="1"/>
        </w:rPr>
        <w:t xml:space="preserve"> </w:t>
      </w:r>
      <w:r>
        <w:t>provides</w:t>
      </w:r>
      <w:r>
        <w:rPr>
          <w:spacing w:val="-2"/>
        </w:rPr>
        <w:t xml:space="preserve"> </w:t>
      </w:r>
      <w:r>
        <w:t>an overview</w:t>
      </w:r>
      <w:r>
        <w:rPr>
          <w:spacing w:val="-2"/>
        </w:rPr>
        <w:t xml:space="preserve"> </w:t>
      </w:r>
      <w:r>
        <w:t>of</w:t>
      </w:r>
      <w:r>
        <w:rPr>
          <w:spacing w:val="-2"/>
        </w:rPr>
        <w:t xml:space="preserve"> </w:t>
      </w:r>
      <w:r>
        <w:t>the</w:t>
      </w:r>
      <w:r>
        <w:rPr>
          <w:spacing w:val="-2"/>
        </w:rPr>
        <w:t xml:space="preserve"> </w:t>
      </w:r>
      <w:r>
        <w:t>platform’s</w:t>
      </w:r>
      <w:r>
        <w:rPr>
          <w:spacing w:val="-1"/>
        </w:rPr>
        <w:t xml:space="preserve"> </w:t>
      </w:r>
      <w:r>
        <w:t>mission</w:t>
      </w:r>
      <w:r>
        <w:rPr>
          <w:spacing w:val="-1"/>
        </w:rPr>
        <w:t xml:space="preserve"> </w:t>
      </w:r>
      <w:r>
        <w:t>and features.</w:t>
      </w:r>
    </w:p>
    <w:p>
      <w:pPr>
        <w:pStyle w:val="6"/>
        <w:rPr>
          <w:sz w:val="20"/>
        </w:rPr>
      </w:pPr>
    </w:p>
    <w:p>
      <w:pPr>
        <w:pStyle w:val="6"/>
        <w:rPr>
          <w:sz w:val="20"/>
        </w:rPr>
      </w:pPr>
    </w:p>
    <w:p>
      <w:pPr>
        <w:pStyle w:val="6"/>
        <w:rPr>
          <w:sz w:val="11"/>
        </w:rPr>
      </w:pPr>
      <w:r>
        <w:drawing>
          <wp:anchor distT="0" distB="0" distL="0" distR="0" simplePos="0" relativeHeight="251677696" behindDoc="0" locked="0" layoutInCell="1" allowOverlap="1">
            <wp:simplePos x="0" y="0"/>
            <wp:positionH relativeFrom="page">
              <wp:posOffset>1412875</wp:posOffset>
            </wp:positionH>
            <wp:positionV relativeFrom="paragraph">
              <wp:posOffset>104775</wp:posOffset>
            </wp:positionV>
            <wp:extent cx="5657850" cy="3206115"/>
            <wp:effectExtent l="0" t="0" r="0" b="0"/>
            <wp:wrapTopAndBottom/>
            <wp:docPr id="37"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0.jpeg"/>
                    <pic:cNvPicPr>
                      <a:picLocks noChangeAspect="1"/>
                    </pic:cNvPicPr>
                  </pic:nvPicPr>
                  <pic:blipFill>
                    <a:blip r:embed="rId42" cstate="print"/>
                    <a:stretch>
                      <a:fillRect/>
                    </a:stretch>
                  </pic:blipFill>
                  <pic:spPr>
                    <a:xfrm>
                      <a:off x="0" y="0"/>
                      <a:ext cx="5657999" cy="3206115"/>
                    </a:xfrm>
                    <a:prstGeom prst="rect">
                      <a:avLst/>
                    </a:prstGeom>
                  </pic:spPr>
                </pic:pic>
              </a:graphicData>
            </a:graphic>
          </wp:anchor>
        </w:drawing>
      </w:r>
    </w:p>
    <w:p>
      <w:pPr>
        <w:pStyle w:val="6"/>
        <w:spacing w:before="6"/>
        <w:rPr>
          <w:sz w:val="26"/>
        </w:rPr>
      </w:pPr>
    </w:p>
    <w:p>
      <w:pPr>
        <w:ind w:left="1042" w:right="1470"/>
        <w:jc w:val="center"/>
        <w:rPr>
          <w:rFonts w:ascii="Arial"/>
          <w:b/>
          <w:sz w:val="20"/>
        </w:rPr>
      </w:pPr>
      <w:r>
        <w:rPr>
          <w:rFonts w:ascii="Arial"/>
          <w:b/>
          <w:sz w:val="20"/>
        </w:rPr>
        <w:t>Figure</w:t>
      </w:r>
      <w:r>
        <w:rPr>
          <w:rFonts w:ascii="Arial"/>
          <w:b/>
          <w:spacing w:val="-5"/>
          <w:sz w:val="20"/>
        </w:rPr>
        <w:t xml:space="preserve"> </w:t>
      </w:r>
      <w:r>
        <w:rPr>
          <w:rFonts w:ascii="Arial"/>
          <w:b/>
          <w:sz w:val="20"/>
        </w:rPr>
        <w:t>3.18</w:t>
      </w:r>
      <w:r>
        <w:rPr>
          <w:rFonts w:ascii="Arial"/>
          <w:b/>
          <w:spacing w:val="-11"/>
          <w:sz w:val="20"/>
        </w:rPr>
        <w:t xml:space="preserve"> </w:t>
      </w:r>
      <w:r>
        <w:rPr>
          <w:rFonts w:ascii="Arial"/>
          <w:b/>
          <w:sz w:val="20"/>
        </w:rPr>
        <w:t>AI</w:t>
      </w:r>
      <w:r>
        <w:rPr>
          <w:rFonts w:ascii="Arial"/>
          <w:b/>
          <w:spacing w:val="-2"/>
          <w:sz w:val="20"/>
        </w:rPr>
        <w:t xml:space="preserve"> </w:t>
      </w:r>
      <w:r>
        <w:rPr>
          <w:rFonts w:ascii="Arial"/>
          <w:b/>
          <w:sz w:val="20"/>
        </w:rPr>
        <w:t>Interface</w:t>
      </w:r>
      <w:r>
        <w:rPr>
          <w:rFonts w:ascii="Arial"/>
          <w:b/>
          <w:spacing w:val="-5"/>
          <w:sz w:val="20"/>
        </w:rPr>
        <w:t xml:space="preserve"> </w:t>
      </w:r>
      <w:r>
        <w:rPr>
          <w:rFonts w:ascii="Arial"/>
          <w:b/>
          <w:sz w:val="20"/>
        </w:rPr>
        <w:t>in</w:t>
      </w:r>
      <w:r>
        <w:rPr>
          <w:rFonts w:ascii="Arial"/>
          <w:b/>
          <w:spacing w:val="-2"/>
          <w:sz w:val="20"/>
        </w:rPr>
        <w:t xml:space="preserve"> </w:t>
      </w:r>
      <w:r>
        <w:rPr>
          <w:rFonts w:ascii="Arial"/>
          <w:b/>
          <w:sz w:val="20"/>
        </w:rPr>
        <w:t>Python</w:t>
      </w:r>
    </w:p>
    <w:p>
      <w:pPr>
        <w:pStyle w:val="6"/>
        <w:spacing w:before="7"/>
        <w:rPr>
          <w:rFonts w:ascii="Arial"/>
          <w:b/>
          <w:sz w:val="14"/>
        </w:rPr>
      </w:pPr>
      <w:r>
        <w:drawing>
          <wp:anchor distT="0" distB="0" distL="0" distR="0" simplePos="0" relativeHeight="251678720" behindDoc="0" locked="0" layoutInCell="1" allowOverlap="1">
            <wp:simplePos x="0" y="0"/>
            <wp:positionH relativeFrom="page">
              <wp:posOffset>1744980</wp:posOffset>
            </wp:positionH>
            <wp:positionV relativeFrom="paragraph">
              <wp:posOffset>131445</wp:posOffset>
            </wp:positionV>
            <wp:extent cx="4700270" cy="2309495"/>
            <wp:effectExtent l="0" t="0" r="0" b="0"/>
            <wp:wrapTopAndBottom/>
            <wp:docPr id="39"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1.jpeg"/>
                    <pic:cNvPicPr>
                      <a:picLocks noChangeAspect="1"/>
                    </pic:cNvPicPr>
                  </pic:nvPicPr>
                  <pic:blipFill>
                    <a:blip r:embed="rId43" cstate="print"/>
                    <a:stretch>
                      <a:fillRect/>
                    </a:stretch>
                  </pic:blipFill>
                  <pic:spPr>
                    <a:xfrm>
                      <a:off x="0" y="0"/>
                      <a:ext cx="4700315" cy="2309241"/>
                    </a:xfrm>
                    <a:prstGeom prst="rect">
                      <a:avLst/>
                    </a:prstGeom>
                  </pic:spPr>
                </pic:pic>
              </a:graphicData>
            </a:graphic>
          </wp:anchor>
        </w:drawing>
      </w:r>
    </w:p>
    <w:p>
      <w:pPr>
        <w:pStyle w:val="6"/>
        <w:rPr>
          <w:rFonts w:ascii="Arial"/>
          <w:b/>
          <w:sz w:val="22"/>
        </w:rPr>
      </w:pPr>
    </w:p>
    <w:p>
      <w:pPr>
        <w:pStyle w:val="6"/>
        <w:spacing w:before="10"/>
        <w:rPr>
          <w:rFonts w:ascii="Arial"/>
          <w:b/>
          <w:sz w:val="18"/>
        </w:rPr>
      </w:pPr>
    </w:p>
    <w:p>
      <w:pPr>
        <w:ind w:left="1042" w:right="1469"/>
        <w:jc w:val="center"/>
        <w:rPr>
          <w:rFonts w:ascii="Arial"/>
          <w:b/>
          <w:sz w:val="20"/>
        </w:rPr>
      </w:pPr>
      <w:r>
        <w:rPr>
          <w:rFonts w:ascii="Arial"/>
          <w:b/>
          <w:sz w:val="20"/>
        </w:rPr>
        <w:t>Figure</w:t>
      </w:r>
      <w:r>
        <w:rPr>
          <w:rFonts w:ascii="Arial"/>
          <w:b/>
          <w:spacing w:val="-4"/>
          <w:sz w:val="20"/>
        </w:rPr>
        <w:t xml:space="preserve"> </w:t>
      </w:r>
      <w:r>
        <w:rPr>
          <w:rFonts w:ascii="Arial"/>
          <w:b/>
          <w:sz w:val="20"/>
        </w:rPr>
        <w:t>3.19</w:t>
      </w:r>
      <w:r>
        <w:rPr>
          <w:rFonts w:ascii="Arial"/>
          <w:b/>
          <w:spacing w:val="-10"/>
          <w:sz w:val="20"/>
        </w:rPr>
        <w:t xml:space="preserve"> </w:t>
      </w:r>
      <w:r>
        <w:rPr>
          <w:rFonts w:ascii="Arial"/>
          <w:b/>
          <w:sz w:val="20"/>
        </w:rPr>
        <w:t>About</w:t>
      </w:r>
      <w:r>
        <w:rPr>
          <w:rFonts w:ascii="Arial"/>
          <w:b/>
          <w:spacing w:val="-2"/>
          <w:sz w:val="20"/>
        </w:rPr>
        <w:t xml:space="preserve"> </w:t>
      </w:r>
      <w:r>
        <w:rPr>
          <w:rFonts w:ascii="Arial"/>
          <w:b/>
          <w:sz w:val="20"/>
        </w:rPr>
        <w:t>Us</w:t>
      </w:r>
      <w:r>
        <w:rPr>
          <w:rFonts w:ascii="Arial"/>
          <w:b/>
          <w:spacing w:val="-2"/>
          <w:sz w:val="20"/>
        </w:rPr>
        <w:t xml:space="preserve"> </w:t>
      </w:r>
      <w:r>
        <w:rPr>
          <w:rFonts w:ascii="Arial"/>
          <w:b/>
          <w:sz w:val="20"/>
        </w:rPr>
        <w:t>Page</w:t>
      </w:r>
    </w:p>
    <w:p>
      <w:pPr>
        <w:jc w:val="center"/>
        <w:rPr>
          <w:rFonts w:ascii="Arial"/>
          <w:sz w:val="20"/>
        </w:rPr>
        <w:sectPr>
          <w:footerReference r:id="rId15" w:type="default"/>
          <w:pgSz w:w="12240" w:h="15840"/>
          <w:pgMar w:top="1380" w:right="1020" w:bottom="1240" w:left="1440" w:header="0" w:footer="1054" w:gutter="0"/>
          <w:pgNumType w:start="1"/>
          <w:cols w:space="720" w:num="1"/>
        </w:sectPr>
      </w:pPr>
    </w:p>
    <w:p>
      <w:pPr>
        <w:pStyle w:val="3"/>
        <w:tabs>
          <w:tab w:val="left" w:pos="607"/>
          <w:tab w:val="left" w:pos="608"/>
        </w:tabs>
        <w:spacing w:before="81"/>
        <w:ind w:left="247" w:firstLine="0"/>
        <w:rPr>
          <w:sz w:val="28"/>
          <w:szCs w:val="28"/>
        </w:rPr>
      </w:pPr>
      <w:r>
        <w:rPr>
          <w:sz w:val="28"/>
          <w:szCs w:val="28"/>
        </w:rPr>
        <w:t>Non-Functional</w:t>
      </w:r>
      <w:r>
        <w:rPr>
          <w:spacing w:val="-4"/>
          <w:sz w:val="28"/>
          <w:szCs w:val="28"/>
        </w:rPr>
        <w:t xml:space="preserve"> </w:t>
      </w:r>
      <w:r>
        <w:rPr>
          <w:sz w:val="28"/>
          <w:szCs w:val="28"/>
        </w:rPr>
        <w:t>Requirements</w:t>
      </w:r>
    </w:p>
    <w:p>
      <w:pPr>
        <w:pStyle w:val="6"/>
        <w:spacing w:before="2"/>
        <w:rPr>
          <w:b/>
        </w:rPr>
      </w:pPr>
    </w:p>
    <w:p>
      <w:pPr>
        <w:pStyle w:val="13"/>
        <w:numPr>
          <w:ilvl w:val="1"/>
          <w:numId w:val="14"/>
        </w:numPr>
        <w:tabs>
          <w:tab w:val="left" w:pos="949"/>
        </w:tabs>
        <w:jc w:val="both"/>
        <w:rPr>
          <w:b/>
          <w:sz w:val="24"/>
        </w:rPr>
      </w:pPr>
      <w:r>
        <w:rPr>
          <w:b/>
          <w:sz w:val="24"/>
        </w:rPr>
        <w:t>Scalability:</w:t>
      </w:r>
    </w:p>
    <w:p>
      <w:pPr>
        <w:pStyle w:val="6"/>
        <w:spacing w:before="67" w:line="300" w:lineRule="auto"/>
        <w:ind w:left="948" w:right="786"/>
        <w:jc w:val="both"/>
      </w:pPr>
      <w:r>
        <w:t>The</w:t>
      </w:r>
      <w:r>
        <w:rPr>
          <w:spacing w:val="1"/>
        </w:rPr>
        <w:t xml:space="preserve"> </w:t>
      </w:r>
      <w:r>
        <w:t>solution</w:t>
      </w:r>
      <w:r>
        <w:rPr>
          <w:spacing w:val="1"/>
        </w:rPr>
        <w:t xml:space="preserve"> </w:t>
      </w:r>
      <w:r>
        <w:t>is</w:t>
      </w:r>
      <w:r>
        <w:rPr>
          <w:spacing w:val="1"/>
        </w:rPr>
        <w:t xml:space="preserve"> </w:t>
      </w:r>
      <w:r>
        <w:t>designed</w:t>
      </w:r>
      <w:r>
        <w:rPr>
          <w:spacing w:val="1"/>
        </w:rPr>
        <w:t xml:space="preserve"> </w:t>
      </w:r>
      <w:r>
        <w:t>to</w:t>
      </w:r>
      <w:r>
        <w:rPr>
          <w:spacing w:val="1"/>
        </w:rPr>
        <w:t xml:space="preserve"> </w:t>
      </w:r>
      <w:r>
        <w:t>handle</w:t>
      </w:r>
      <w:r>
        <w:rPr>
          <w:spacing w:val="1"/>
        </w:rPr>
        <w:t xml:space="preserve"> </w:t>
      </w:r>
      <w:r>
        <w:t>increasing</w:t>
      </w:r>
      <w:r>
        <w:rPr>
          <w:spacing w:val="1"/>
        </w:rPr>
        <w:t xml:space="preserve"> </w:t>
      </w:r>
      <w:r>
        <w:t>numbers</w:t>
      </w:r>
      <w:r>
        <w:rPr>
          <w:spacing w:val="1"/>
        </w:rPr>
        <w:t xml:space="preserve"> </w:t>
      </w:r>
      <w:r>
        <w:t>of</w:t>
      </w:r>
      <w:r>
        <w:rPr>
          <w:spacing w:val="1"/>
        </w:rPr>
        <w:t xml:space="preserve"> </w:t>
      </w:r>
      <w:r>
        <w:t>users</w:t>
      </w:r>
      <w:r>
        <w:rPr>
          <w:spacing w:val="1"/>
        </w:rPr>
        <w:t xml:space="preserve"> </w:t>
      </w:r>
      <w:r>
        <w:t>without</w:t>
      </w:r>
      <w:r>
        <w:rPr>
          <w:spacing w:val="-57"/>
        </w:rPr>
        <w:t xml:space="preserve"> </w:t>
      </w:r>
      <w:r>
        <w:t>compromising performance. This involves scalable architecture components like</w:t>
      </w:r>
      <w:r>
        <w:rPr>
          <w:spacing w:val="1"/>
        </w:rPr>
        <w:t xml:space="preserve"> </w:t>
      </w:r>
      <w:r>
        <w:t>cloud-based</w:t>
      </w:r>
      <w:r>
        <w:rPr>
          <w:spacing w:val="1"/>
        </w:rPr>
        <w:t xml:space="preserve"> </w:t>
      </w:r>
      <w:r>
        <w:t>servers,</w:t>
      </w:r>
      <w:r>
        <w:rPr>
          <w:spacing w:val="1"/>
        </w:rPr>
        <w:t xml:space="preserve"> </w:t>
      </w:r>
      <w:r>
        <w:t>efficient</w:t>
      </w:r>
      <w:r>
        <w:rPr>
          <w:spacing w:val="1"/>
        </w:rPr>
        <w:t xml:space="preserve"> </w:t>
      </w:r>
      <w:r>
        <w:t>database</w:t>
      </w:r>
      <w:r>
        <w:rPr>
          <w:spacing w:val="1"/>
        </w:rPr>
        <w:t xml:space="preserve"> </w:t>
      </w:r>
      <w:r>
        <w:t>indexing,</w:t>
      </w:r>
      <w:r>
        <w:rPr>
          <w:spacing w:val="1"/>
        </w:rPr>
        <w:t xml:space="preserve"> </w:t>
      </w:r>
      <w:r>
        <w:t>and</w:t>
      </w:r>
      <w:r>
        <w:rPr>
          <w:spacing w:val="1"/>
        </w:rPr>
        <w:t xml:space="preserve"> </w:t>
      </w:r>
      <w:r>
        <w:t>optimized</w:t>
      </w:r>
      <w:r>
        <w:rPr>
          <w:spacing w:val="1"/>
        </w:rPr>
        <w:t xml:space="preserve"> </w:t>
      </w:r>
      <w:r>
        <w:t>code</w:t>
      </w:r>
      <w:r>
        <w:rPr>
          <w:spacing w:val="1"/>
        </w:rPr>
        <w:t xml:space="preserve"> </w:t>
      </w:r>
      <w:r>
        <w:t>for</w:t>
      </w:r>
      <w:r>
        <w:rPr>
          <w:spacing w:val="1"/>
        </w:rPr>
        <w:t xml:space="preserve"> </w:t>
      </w:r>
      <w:r>
        <w:t>data</w:t>
      </w:r>
      <w:r>
        <w:rPr>
          <w:spacing w:val="1"/>
        </w:rPr>
        <w:t xml:space="preserve"> </w:t>
      </w:r>
      <w:r>
        <w:t>handling.</w:t>
      </w:r>
    </w:p>
    <w:p>
      <w:pPr>
        <w:pStyle w:val="6"/>
        <w:spacing w:before="5"/>
        <w:rPr>
          <w:sz w:val="20"/>
        </w:rPr>
      </w:pPr>
    </w:p>
    <w:p>
      <w:pPr>
        <w:pStyle w:val="3"/>
        <w:numPr>
          <w:ilvl w:val="1"/>
          <w:numId w:val="14"/>
        </w:numPr>
        <w:tabs>
          <w:tab w:val="left" w:pos="949"/>
        </w:tabs>
        <w:ind w:hanging="555"/>
        <w:jc w:val="both"/>
      </w:pPr>
      <w:r>
        <w:t>Security</w:t>
      </w:r>
      <w:r>
        <w:rPr>
          <w:spacing w:val="-2"/>
        </w:rPr>
        <w:t xml:space="preserve"> </w:t>
      </w:r>
      <w:r>
        <w:t>and</w:t>
      </w:r>
      <w:r>
        <w:rPr>
          <w:spacing w:val="-1"/>
        </w:rPr>
        <w:t xml:space="preserve"> </w:t>
      </w:r>
      <w:r>
        <w:t>Privacy:</w:t>
      </w:r>
    </w:p>
    <w:p>
      <w:pPr>
        <w:pStyle w:val="6"/>
        <w:spacing w:before="68" w:line="300" w:lineRule="auto"/>
        <w:ind w:left="948" w:right="786"/>
        <w:jc w:val="both"/>
      </w:pPr>
      <w:r>
        <w:t>Given the sensitive nature of user data and mentor communications, robust security</w:t>
      </w:r>
      <w:r>
        <w:rPr>
          <w:spacing w:val="-57"/>
        </w:rPr>
        <w:t xml:space="preserve"> </w:t>
      </w:r>
      <w:r>
        <w:t>measures</w:t>
      </w:r>
      <w:r>
        <w:rPr>
          <w:spacing w:val="1"/>
        </w:rPr>
        <w:t xml:space="preserve"> </w:t>
      </w:r>
      <w:r>
        <w:t>are</w:t>
      </w:r>
      <w:r>
        <w:rPr>
          <w:spacing w:val="1"/>
        </w:rPr>
        <w:t xml:space="preserve"> </w:t>
      </w:r>
      <w:r>
        <w:t>essential.</w:t>
      </w:r>
      <w:r>
        <w:rPr>
          <w:spacing w:val="1"/>
        </w:rPr>
        <w:t xml:space="preserve"> </w:t>
      </w:r>
      <w:r>
        <w:t>This</w:t>
      </w:r>
      <w:r>
        <w:rPr>
          <w:spacing w:val="1"/>
        </w:rPr>
        <w:t xml:space="preserve"> </w:t>
      </w:r>
      <w:r>
        <w:t>includes</w:t>
      </w:r>
      <w:r>
        <w:rPr>
          <w:spacing w:val="1"/>
        </w:rPr>
        <w:t xml:space="preserve"> </w:t>
      </w:r>
      <w:r>
        <w:t>encryption,</w:t>
      </w:r>
      <w:r>
        <w:rPr>
          <w:spacing w:val="1"/>
        </w:rPr>
        <w:t xml:space="preserve"> </w:t>
      </w:r>
      <w:r>
        <w:t>secure</w:t>
      </w:r>
      <w:r>
        <w:rPr>
          <w:spacing w:val="1"/>
        </w:rPr>
        <w:t xml:space="preserve"> </w:t>
      </w:r>
      <w:r>
        <w:t>authentication,</w:t>
      </w:r>
      <w:r>
        <w:rPr>
          <w:spacing w:val="1"/>
        </w:rPr>
        <w:t xml:space="preserve"> </w:t>
      </w:r>
      <w:r>
        <w:t>and</w:t>
      </w:r>
      <w:r>
        <w:rPr>
          <w:spacing w:val="1"/>
        </w:rPr>
        <w:t xml:space="preserve"> </w:t>
      </w:r>
      <w:r>
        <w:t>compliance</w:t>
      </w:r>
      <w:r>
        <w:rPr>
          <w:spacing w:val="-2"/>
        </w:rPr>
        <w:t xml:space="preserve"> </w:t>
      </w:r>
      <w:r>
        <w:t>with</w:t>
      </w:r>
      <w:r>
        <w:rPr>
          <w:spacing w:val="-1"/>
        </w:rPr>
        <w:t xml:space="preserve"> </w:t>
      </w:r>
      <w:r>
        <w:t>data</w:t>
      </w:r>
      <w:r>
        <w:rPr>
          <w:spacing w:val="-1"/>
        </w:rPr>
        <w:t xml:space="preserve"> </w:t>
      </w:r>
      <w:r>
        <w:t>protection regulations.</w:t>
      </w:r>
    </w:p>
    <w:p>
      <w:pPr>
        <w:pStyle w:val="6"/>
        <w:spacing w:before="7"/>
        <w:rPr>
          <w:sz w:val="20"/>
        </w:rPr>
      </w:pPr>
    </w:p>
    <w:p>
      <w:pPr>
        <w:pStyle w:val="3"/>
        <w:numPr>
          <w:ilvl w:val="1"/>
          <w:numId w:val="14"/>
        </w:numPr>
        <w:tabs>
          <w:tab w:val="left" w:pos="948"/>
          <w:tab w:val="left" w:pos="949"/>
        </w:tabs>
        <w:ind w:hanging="623"/>
        <w:jc w:val="left"/>
      </w:pPr>
      <w:r>
        <w:t>Performance:</w:t>
      </w:r>
    </w:p>
    <w:p>
      <w:pPr>
        <w:pStyle w:val="6"/>
        <w:spacing w:before="68" w:line="300" w:lineRule="auto"/>
        <w:ind w:left="948" w:right="782"/>
        <w:jc w:val="both"/>
      </w:pPr>
      <w:r>
        <w:rPr>
          <w:spacing w:val="-1"/>
        </w:rPr>
        <w:t>The</w:t>
      </w:r>
      <w:r>
        <w:rPr>
          <w:spacing w:val="-14"/>
        </w:rPr>
        <w:t xml:space="preserve"> </w:t>
      </w:r>
      <w:r>
        <w:rPr>
          <w:spacing w:val="-1"/>
        </w:rPr>
        <w:t>application</w:t>
      </w:r>
      <w:r>
        <w:rPr>
          <w:spacing w:val="-12"/>
        </w:rPr>
        <w:t xml:space="preserve"> </w:t>
      </w:r>
      <w:r>
        <w:t>should</w:t>
      </w:r>
      <w:r>
        <w:rPr>
          <w:spacing w:val="-12"/>
        </w:rPr>
        <w:t xml:space="preserve"> </w:t>
      </w:r>
      <w:r>
        <w:t>deliver</w:t>
      </w:r>
      <w:r>
        <w:rPr>
          <w:spacing w:val="-12"/>
        </w:rPr>
        <w:t xml:space="preserve"> </w:t>
      </w:r>
      <w:r>
        <w:t>low</w:t>
      </w:r>
      <w:r>
        <w:rPr>
          <w:spacing w:val="-12"/>
        </w:rPr>
        <w:t xml:space="preserve"> </w:t>
      </w:r>
      <w:r>
        <w:t>latency</w:t>
      </w:r>
      <w:r>
        <w:rPr>
          <w:spacing w:val="-10"/>
        </w:rPr>
        <w:t xml:space="preserve"> </w:t>
      </w:r>
      <w:r>
        <w:t>responses,</w:t>
      </w:r>
      <w:r>
        <w:rPr>
          <w:spacing w:val="-11"/>
        </w:rPr>
        <w:t xml:space="preserve"> </w:t>
      </w:r>
      <w:r>
        <w:t>real-time</w:t>
      </w:r>
      <w:r>
        <w:rPr>
          <w:spacing w:val="-13"/>
        </w:rPr>
        <w:t xml:space="preserve"> </w:t>
      </w:r>
      <w:r>
        <w:t>chat</w:t>
      </w:r>
      <w:r>
        <w:rPr>
          <w:spacing w:val="-12"/>
        </w:rPr>
        <w:t xml:space="preserve"> </w:t>
      </w:r>
      <w:r>
        <w:t>capabilities,</w:t>
      </w:r>
      <w:r>
        <w:rPr>
          <w:spacing w:val="-12"/>
        </w:rPr>
        <w:t xml:space="preserve"> </w:t>
      </w:r>
      <w:r>
        <w:t>and</w:t>
      </w:r>
      <w:r>
        <w:rPr>
          <w:spacing w:val="-57"/>
        </w:rPr>
        <w:t xml:space="preserve"> </w:t>
      </w:r>
      <w:r>
        <w:t>fast</w:t>
      </w:r>
      <w:r>
        <w:rPr>
          <w:spacing w:val="-2"/>
        </w:rPr>
        <w:t xml:space="preserve"> </w:t>
      </w:r>
      <w:r>
        <w:t>page</w:t>
      </w:r>
      <w:r>
        <w:rPr>
          <w:spacing w:val="-2"/>
        </w:rPr>
        <w:t xml:space="preserve"> </w:t>
      </w:r>
      <w:r>
        <w:t>load times</w:t>
      </w:r>
      <w:r>
        <w:rPr>
          <w:spacing w:val="-1"/>
        </w:rPr>
        <w:t xml:space="preserve"> </w:t>
      </w:r>
      <w:r>
        <w:t>to</w:t>
      </w:r>
      <w:r>
        <w:rPr>
          <w:spacing w:val="-1"/>
        </w:rPr>
        <w:t xml:space="preserve"> </w:t>
      </w:r>
      <w:r>
        <w:t>ensure</w:t>
      </w:r>
      <w:r>
        <w:rPr>
          <w:spacing w:val="-2"/>
        </w:rPr>
        <w:t xml:space="preserve"> </w:t>
      </w:r>
      <w:r>
        <w:t>a</w:t>
      </w:r>
      <w:r>
        <w:rPr>
          <w:spacing w:val="-1"/>
        </w:rPr>
        <w:t xml:space="preserve"> </w:t>
      </w:r>
      <w:r>
        <w:t>smooth user experience.</w:t>
      </w:r>
    </w:p>
    <w:p>
      <w:pPr>
        <w:pStyle w:val="6"/>
        <w:spacing w:before="8"/>
        <w:rPr>
          <w:sz w:val="20"/>
        </w:rPr>
      </w:pPr>
    </w:p>
    <w:p>
      <w:pPr>
        <w:pStyle w:val="3"/>
        <w:numPr>
          <w:ilvl w:val="1"/>
          <w:numId w:val="14"/>
        </w:numPr>
        <w:tabs>
          <w:tab w:val="left" w:pos="949"/>
        </w:tabs>
        <w:ind w:hanging="608"/>
        <w:jc w:val="both"/>
      </w:pPr>
      <w:r>
        <w:t>Usability:</w:t>
      </w:r>
    </w:p>
    <w:p>
      <w:pPr>
        <w:pStyle w:val="6"/>
        <w:spacing w:before="68" w:line="297" w:lineRule="auto"/>
        <w:ind w:left="948" w:right="786"/>
        <w:jc w:val="both"/>
      </w:pPr>
      <w:r>
        <w:t>The UI/UX design emphasizes intuitive navigation, responsive design for mobile</w:t>
      </w:r>
      <w:r>
        <w:rPr>
          <w:spacing w:val="1"/>
        </w:rPr>
        <w:t xml:space="preserve"> </w:t>
      </w:r>
      <w:r>
        <w:t>devices,</w:t>
      </w:r>
      <w:r>
        <w:rPr>
          <w:spacing w:val="-2"/>
        </w:rPr>
        <w:t xml:space="preserve"> </w:t>
      </w:r>
      <w:r>
        <w:t>and</w:t>
      </w:r>
      <w:r>
        <w:rPr>
          <w:spacing w:val="-1"/>
        </w:rPr>
        <w:t xml:space="preserve"> </w:t>
      </w:r>
      <w:r>
        <w:t>user-friendly interfaces</w:t>
      </w:r>
      <w:r>
        <w:rPr>
          <w:spacing w:val="-2"/>
        </w:rPr>
        <w:t xml:space="preserve"> </w:t>
      </w:r>
      <w:r>
        <w:t>for accessing</w:t>
      </w:r>
      <w:r>
        <w:rPr>
          <w:spacing w:val="-1"/>
        </w:rPr>
        <w:t xml:space="preserve"> </w:t>
      </w:r>
      <w:r>
        <w:t>key features.</w:t>
      </w:r>
    </w:p>
    <w:p>
      <w:pPr>
        <w:spacing w:line="297" w:lineRule="auto"/>
        <w:jc w:val="both"/>
        <w:sectPr>
          <w:footerReference r:id="rId16" w:type="default"/>
          <w:pgSz w:w="12240" w:h="15840"/>
          <w:pgMar w:top="1360" w:right="1020" w:bottom="1240" w:left="1440" w:header="0" w:footer="1054" w:gutter="0"/>
          <w:cols w:space="720" w:num="1"/>
        </w:sectPr>
      </w:pPr>
    </w:p>
    <w:p>
      <w:pPr>
        <w:pStyle w:val="3"/>
        <w:tabs>
          <w:tab w:val="left" w:pos="721"/>
        </w:tabs>
        <w:spacing w:before="79"/>
        <w:ind w:left="0" w:firstLine="0"/>
        <w:jc w:val="both"/>
      </w:pPr>
      <w:r>
        <w:rPr>
          <w:sz w:val="28"/>
          <w:szCs w:val="28"/>
        </w:rPr>
        <w:t xml:space="preserve">     3.2 Solution</w:t>
      </w:r>
      <w:r>
        <w:rPr>
          <w:spacing w:val="-2"/>
          <w:sz w:val="28"/>
          <w:szCs w:val="28"/>
        </w:rPr>
        <w:t xml:space="preserve"> </w:t>
      </w:r>
      <w:r>
        <w:rPr>
          <w:sz w:val="28"/>
          <w:szCs w:val="28"/>
        </w:rPr>
        <w:t>Approach</w:t>
      </w:r>
      <w:r>
        <w:rPr>
          <w:spacing w:val="-2"/>
          <w:sz w:val="28"/>
          <w:szCs w:val="28"/>
        </w:rPr>
        <w:t xml:space="preserve"> </w:t>
      </w:r>
      <w:r>
        <w:rPr>
          <w:sz w:val="28"/>
          <w:szCs w:val="28"/>
        </w:rPr>
        <w:t>Overview</w:t>
      </w:r>
    </w:p>
    <w:p>
      <w:pPr>
        <w:pStyle w:val="6"/>
        <w:spacing w:before="5"/>
        <w:rPr>
          <w:b/>
        </w:rPr>
      </w:pPr>
    </w:p>
    <w:p>
      <w:pPr>
        <w:pStyle w:val="6"/>
        <w:ind w:left="360" w:right="780"/>
        <w:jc w:val="both"/>
      </w:pPr>
      <w:r>
        <w:t>The</w:t>
      </w:r>
      <w:r>
        <w:rPr>
          <w:spacing w:val="-5"/>
        </w:rPr>
        <w:t xml:space="preserve"> </w:t>
      </w:r>
      <w:r>
        <w:t>solution</w:t>
      </w:r>
      <w:r>
        <w:rPr>
          <w:spacing w:val="-3"/>
        </w:rPr>
        <w:t xml:space="preserve"> </w:t>
      </w:r>
      <w:r>
        <w:t>combines</w:t>
      </w:r>
      <w:r>
        <w:rPr>
          <w:spacing w:val="-4"/>
        </w:rPr>
        <w:t xml:space="preserve"> </w:t>
      </w:r>
      <w:r>
        <w:t>modular</w:t>
      </w:r>
      <w:r>
        <w:rPr>
          <w:spacing w:val="-5"/>
        </w:rPr>
        <w:t xml:space="preserve"> </w:t>
      </w:r>
      <w:r>
        <w:t>components,</w:t>
      </w:r>
      <w:r>
        <w:rPr>
          <w:spacing w:val="-4"/>
        </w:rPr>
        <w:t xml:space="preserve"> </w:t>
      </w:r>
      <w:r>
        <w:t>each</w:t>
      </w:r>
      <w:r>
        <w:rPr>
          <w:spacing w:val="-1"/>
        </w:rPr>
        <w:t xml:space="preserve"> </w:t>
      </w:r>
      <w:r>
        <w:t>fulfilling</w:t>
      </w:r>
      <w:r>
        <w:rPr>
          <w:spacing w:val="-4"/>
        </w:rPr>
        <w:t xml:space="preserve"> </w:t>
      </w:r>
      <w:r>
        <w:t>a</w:t>
      </w:r>
      <w:r>
        <w:rPr>
          <w:spacing w:val="-5"/>
        </w:rPr>
        <w:t xml:space="preserve"> </w:t>
      </w:r>
      <w:r>
        <w:t>distinct</w:t>
      </w:r>
      <w:r>
        <w:rPr>
          <w:spacing w:val="-4"/>
        </w:rPr>
        <w:t xml:space="preserve"> </w:t>
      </w:r>
      <w:r>
        <w:t>aspect</w:t>
      </w:r>
      <w:r>
        <w:rPr>
          <w:spacing w:val="-3"/>
        </w:rPr>
        <w:t xml:space="preserve"> </w:t>
      </w:r>
      <w:r>
        <w:t>of</w:t>
      </w:r>
      <w:r>
        <w:rPr>
          <w:spacing w:val="-5"/>
        </w:rPr>
        <w:t xml:space="preserve"> </w:t>
      </w:r>
      <w:r>
        <w:t>the</w:t>
      </w:r>
      <w:r>
        <w:rPr>
          <w:spacing w:val="-4"/>
        </w:rPr>
        <w:t xml:space="preserve"> </w:t>
      </w:r>
      <w:r>
        <w:t>overall</w:t>
      </w:r>
      <w:r>
        <w:rPr>
          <w:spacing w:val="-58"/>
        </w:rPr>
        <w:t xml:space="preserve"> </w:t>
      </w:r>
      <w:r>
        <w:t>functionality, while working together to create a seamless user experience. The modules</w:t>
      </w:r>
      <w:r>
        <w:rPr>
          <w:spacing w:val="1"/>
        </w:rPr>
        <w:t xml:space="preserve"> </w:t>
      </w:r>
      <w:r>
        <w:t>and</w:t>
      </w:r>
      <w:r>
        <w:rPr>
          <w:spacing w:val="-1"/>
        </w:rPr>
        <w:t xml:space="preserve"> </w:t>
      </w:r>
      <w:r>
        <w:t>their</w:t>
      </w:r>
      <w:r>
        <w:rPr>
          <w:spacing w:val="-1"/>
        </w:rPr>
        <w:t xml:space="preserve"> </w:t>
      </w:r>
      <w:r>
        <w:t>integration are as follows:</w:t>
      </w:r>
    </w:p>
    <w:p>
      <w:pPr>
        <w:pStyle w:val="6"/>
        <w:ind w:left="360" w:right="780"/>
        <w:jc w:val="both"/>
      </w:pPr>
    </w:p>
    <w:p>
      <w:pPr>
        <w:pStyle w:val="6"/>
        <w:ind w:left="360" w:right="780"/>
        <w:jc w:val="both"/>
      </w:pPr>
      <w:r>
        <w:t xml:space="preserve">      </w:t>
      </w:r>
      <w:r>
        <w:rPr>
          <w:b/>
          <w:bCs/>
        </w:rPr>
        <w:t>3.2.1</w:t>
      </w:r>
      <w:r>
        <w:t xml:space="preserve">  </w:t>
      </w:r>
      <w:r>
        <w:rPr>
          <w:b/>
          <w:bCs/>
        </w:rPr>
        <w:t>Interview</w:t>
      </w:r>
      <w:r>
        <w:rPr>
          <w:b/>
          <w:bCs/>
          <w:spacing w:val="-4"/>
        </w:rPr>
        <w:t xml:space="preserve"> </w:t>
      </w:r>
      <w:r>
        <w:rPr>
          <w:b/>
          <w:bCs/>
        </w:rPr>
        <w:t>Experience</w:t>
      </w:r>
      <w:r>
        <w:rPr>
          <w:b/>
          <w:bCs/>
          <w:spacing w:val="-2"/>
        </w:rPr>
        <w:t xml:space="preserve"> </w:t>
      </w:r>
      <w:r>
        <w:rPr>
          <w:b/>
          <w:bCs/>
        </w:rPr>
        <w:t>Module</w:t>
      </w:r>
      <w:r>
        <w:rPr>
          <w:b/>
          <w:bCs/>
          <w:spacing w:val="-2"/>
        </w:rPr>
        <w:t xml:space="preserve"> </w:t>
      </w:r>
      <w:r>
        <w:rPr>
          <w:b/>
          <w:bCs/>
        </w:rPr>
        <w:t>Implementation</w:t>
      </w:r>
    </w:p>
    <w:p>
      <w:pPr>
        <w:pStyle w:val="6"/>
        <w:spacing w:before="69" w:line="297" w:lineRule="auto"/>
        <w:ind w:left="1361" w:right="783"/>
        <w:jc w:val="both"/>
      </w:pPr>
      <w:r>
        <w:t>User-submitted</w:t>
      </w:r>
      <w:r>
        <w:rPr>
          <w:spacing w:val="1"/>
        </w:rPr>
        <w:t xml:space="preserve"> </w:t>
      </w:r>
      <w:r>
        <w:t>interview</w:t>
      </w:r>
      <w:r>
        <w:rPr>
          <w:spacing w:val="1"/>
        </w:rPr>
        <w:t xml:space="preserve"> </w:t>
      </w:r>
      <w:r>
        <w:t>experiences</w:t>
      </w:r>
      <w:r>
        <w:rPr>
          <w:spacing w:val="1"/>
        </w:rPr>
        <w:t xml:space="preserve"> </w:t>
      </w:r>
      <w:r>
        <w:t>are</w:t>
      </w:r>
      <w:r>
        <w:rPr>
          <w:spacing w:val="1"/>
        </w:rPr>
        <w:t xml:space="preserve"> </w:t>
      </w:r>
      <w:r>
        <w:t>collected,</w:t>
      </w:r>
      <w:r>
        <w:rPr>
          <w:spacing w:val="1"/>
        </w:rPr>
        <w:t xml:space="preserve"> </w:t>
      </w:r>
      <w:r>
        <w:t>categorized,</w:t>
      </w:r>
      <w:r>
        <w:rPr>
          <w:spacing w:val="1"/>
        </w:rPr>
        <w:t xml:space="preserve"> </w:t>
      </w:r>
      <w:r>
        <w:t>and</w:t>
      </w:r>
      <w:r>
        <w:rPr>
          <w:spacing w:val="1"/>
        </w:rPr>
        <w:t xml:space="preserve"> </w:t>
      </w:r>
      <w:r>
        <w:t>presented</w:t>
      </w:r>
      <w:r>
        <w:rPr>
          <w:spacing w:val="-57"/>
        </w:rPr>
        <w:t xml:space="preserve"> </w:t>
      </w:r>
      <w:r>
        <w:t>through</w:t>
      </w:r>
      <w:r>
        <w:rPr>
          <w:spacing w:val="1"/>
        </w:rPr>
        <w:t xml:space="preserve"> </w:t>
      </w:r>
      <w:r>
        <w:t>a search-friendly</w:t>
      </w:r>
      <w:r>
        <w:rPr>
          <w:spacing w:val="1"/>
        </w:rPr>
        <w:t xml:space="preserve"> </w:t>
      </w:r>
      <w:r>
        <w:t>interface.</w:t>
      </w:r>
      <w:r>
        <w:rPr>
          <w:spacing w:val="1"/>
        </w:rPr>
        <w:t xml:space="preserve"> </w:t>
      </w:r>
      <w:r>
        <w:t>Data sanitization</w:t>
      </w:r>
      <w:r>
        <w:rPr>
          <w:spacing w:val="1"/>
        </w:rPr>
        <w:t xml:space="preserve"> </w:t>
      </w:r>
      <w:r>
        <w:t>and</w:t>
      </w:r>
      <w:r>
        <w:rPr>
          <w:spacing w:val="1"/>
        </w:rPr>
        <w:t xml:space="preserve"> </w:t>
      </w:r>
      <w:r>
        <w:t>categorization</w:t>
      </w:r>
      <w:r>
        <w:rPr>
          <w:spacing w:val="1"/>
        </w:rPr>
        <w:t xml:space="preserve"> </w:t>
      </w:r>
      <w:r>
        <w:t>ensure</w:t>
      </w:r>
      <w:r>
        <w:rPr>
          <w:spacing w:val="1"/>
        </w:rPr>
        <w:t xml:space="preserve"> </w:t>
      </w:r>
      <w:r>
        <w:t>content relevance, while user contributions enrich the module’s database, creating a</w:t>
      </w:r>
      <w:r>
        <w:rPr>
          <w:spacing w:val="-57"/>
        </w:rPr>
        <w:t xml:space="preserve"> </w:t>
      </w:r>
      <w:r>
        <w:t>dynamic</w:t>
      </w:r>
      <w:r>
        <w:rPr>
          <w:spacing w:val="-2"/>
        </w:rPr>
        <w:t xml:space="preserve"> </w:t>
      </w:r>
      <w:r>
        <w:t>and evolving repository of</w:t>
      </w:r>
      <w:r>
        <w:rPr>
          <w:spacing w:val="-1"/>
        </w:rPr>
        <w:t xml:space="preserve"> </w:t>
      </w:r>
      <w:r>
        <w:t>experiences.</w:t>
      </w:r>
    </w:p>
    <w:p>
      <w:pPr>
        <w:pStyle w:val="6"/>
        <w:spacing w:before="5"/>
        <w:rPr>
          <w:sz w:val="21"/>
        </w:rPr>
      </w:pPr>
    </w:p>
    <w:p>
      <w:pPr>
        <w:pStyle w:val="3"/>
        <w:tabs>
          <w:tab w:val="left" w:pos="949"/>
        </w:tabs>
        <w:spacing w:before="1"/>
        <w:jc w:val="both"/>
      </w:pPr>
      <w:r>
        <w:t>3.2.2  News</w:t>
      </w:r>
      <w:r>
        <w:rPr>
          <w:spacing w:val="-3"/>
        </w:rPr>
        <w:t xml:space="preserve"> </w:t>
      </w:r>
      <w:r>
        <w:t>&amp;</w:t>
      </w:r>
      <w:r>
        <w:rPr>
          <w:spacing w:val="-2"/>
        </w:rPr>
        <w:t xml:space="preserve"> </w:t>
      </w:r>
      <w:r>
        <w:t>Job</w:t>
      </w:r>
      <w:r>
        <w:rPr>
          <w:spacing w:val="-2"/>
        </w:rPr>
        <w:t xml:space="preserve"> </w:t>
      </w:r>
      <w:r>
        <w:t>Market</w:t>
      </w:r>
      <w:r>
        <w:rPr>
          <w:spacing w:val="-1"/>
        </w:rPr>
        <w:t xml:space="preserve"> </w:t>
      </w:r>
      <w:r>
        <w:t>Insights</w:t>
      </w:r>
    </w:p>
    <w:p>
      <w:pPr>
        <w:pStyle w:val="6"/>
        <w:spacing w:before="67" w:line="300" w:lineRule="auto"/>
        <w:ind w:left="1361" w:right="794"/>
        <w:jc w:val="both"/>
      </w:pPr>
      <w:r>
        <w:t>APIs like Google News fetch real-time market updates and job postings, which are</w:t>
      </w:r>
      <w:r>
        <w:rPr>
          <w:spacing w:val="1"/>
        </w:rPr>
        <w:t xml:space="preserve"> </w:t>
      </w:r>
      <w:r>
        <w:t>curated and displayed based on user preferences. This keeps users informed of</w:t>
      </w:r>
      <w:r>
        <w:rPr>
          <w:spacing w:val="1"/>
        </w:rPr>
        <w:t xml:space="preserve"> </w:t>
      </w:r>
      <w:r>
        <w:t>market trends, upcoming opportunities, and other relevant information that.</w:t>
      </w:r>
      <w:r>
        <w:br w:type="textWrapping"/>
      </w:r>
    </w:p>
    <w:p>
      <w:pPr>
        <w:pStyle w:val="3"/>
        <w:tabs>
          <w:tab w:val="left" w:pos="949"/>
        </w:tabs>
        <w:ind w:left="0" w:firstLine="0"/>
      </w:pPr>
      <w:r>
        <w:t xml:space="preserve">            3.2.3  Mentor</w:t>
      </w:r>
      <w:r>
        <w:rPr>
          <w:spacing w:val="-9"/>
        </w:rPr>
        <w:t xml:space="preserve"> </w:t>
      </w:r>
      <w:r>
        <w:t>Chatroom</w:t>
      </w:r>
      <w:r>
        <w:rPr>
          <w:spacing w:val="-4"/>
        </w:rPr>
        <w:t xml:space="preserve"> </w:t>
      </w:r>
      <w:r>
        <w:t>Functionality</w:t>
      </w:r>
    </w:p>
    <w:p>
      <w:pPr>
        <w:pStyle w:val="6"/>
        <w:spacing w:before="67" w:line="300" w:lineRule="auto"/>
        <w:ind w:left="1304" w:right="785"/>
        <w:jc w:val="both"/>
      </w:pPr>
      <w:r>
        <w:t>Real-time</w:t>
      </w:r>
      <w:r>
        <w:rPr>
          <w:spacing w:val="-14"/>
        </w:rPr>
        <w:t xml:space="preserve"> </w:t>
      </w:r>
      <w:r>
        <w:t>mentor</w:t>
      </w:r>
      <w:r>
        <w:rPr>
          <w:spacing w:val="-14"/>
        </w:rPr>
        <w:t xml:space="preserve"> </w:t>
      </w:r>
      <w:r>
        <w:t>interactions</w:t>
      </w:r>
      <w:r>
        <w:rPr>
          <w:spacing w:val="-12"/>
        </w:rPr>
        <w:t xml:space="preserve"> </w:t>
      </w:r>
      <w:r>
        <w:t>are</w:t>
      </w:r>
      <w:r>
        <w:rPr>
          <w:spacing w:val="-13"/>
        </w:rPr>
        <w:t xml:space="preserve"> </w:t>
      </w:r>
      <w:r>
        <w:t>facilitated</w:t>
      </w:r>
      <w:r>
        <w:rPr>
          <w:spacing w:val="-13"/>
        </w:rPr>
        <w:t xml:space="preserve"> </w:t>
      </w:r>
      <w:r>
        <w:t>through</w:t>
      </w:r>
      <w:r>
        <w:rPr>
          <w:spacing w:val="-13"/>
        </w:rPr>
        <w:t xml:space="preserve"> </w:t>
      </w:r>
      <w:r>
        <w:t>a</w:t>
      </w:r>
      <w:r>
        <w:rPr>
          <w:spacing w:val="-12"/>
        </w:rPr>
        <w:t xml:space="preserve"> </w:t>
      </w:r>
      <w:r>
        <w:t>chatroom</w:t>
      </w:r>
      <w:r>
        <w:rPr>
          <w:spacing w:val="-12"/>
        </w:rPr>
        <w:t xml:space="preserve"> </w:t>
      </w:r>
      <w:r>
        <w:t>interface</w:t>
      </w:r>
      <w:r>
        <w:rPr>
          <w:spacing w:val="-14"/>
        </w:rPr>
        <w:t xml:space="preserve"> </w:t>
      </w:r>
      <w:r>
        <w:t>built</w:t>
      </w:r>
      <w:r>
        <w:rPr>
          <w:spacing w:val="-12"/>
        </w:rPr>
        <w:t xml:space="preserve"> </w:t>
      </w:r>
      <w:r>
        <w:t>using</w:t>
      </w:r>
      <w:r>
        <w:rPr>
          <w:spacing w:val="-58"/>
        </w:rPr>
        <w:t xml:space="preserve"> </w:t>
      </w:r>
      <w:r>
        <w:t>web</w:t>
      </w:r>
      <w:r>
        <w:rPr>
          <w:spacing w:val="-14"/>
        </w:rPr>
        <w:t xml:space="preserve"> </w:t>
      </w:r>
      <w:r>
        <w:t>socket</w:t>
      </w:r>
      <w:r>
        <w:rPr>
          <w:spacing w:val="-13"/>
        </w:rPr>
        <w:t xml:space="preserve"> </w:t>
      </w:r>
      <w:r>
        <w:t>technology.</w:t>
      </w:r>
      <w:r>
        <w:rPr>
          <w:spacing w:val="-13"/>
        </w:rPr>
        <w:t xml:space="preserve"> </w:t>
      </w:r>
      <w:r>
        <w:t>Secure</w:t>
      </w:r>
      <w:r>
        <w:rPr>
          <w:spacing w:val="-13"/>
        </w:rPr>
        <w:t xml:space="preserve"> </w:t>
      </w:r>
      <w:r>
        <w:t>authentication</w:t>
      </w:r>
      <w:r>
        <w:rPr>
          <w:spacing w:val="-13"/>
        </w:rPr>
        <w:t xml:space="preserve"> </w:t>
      </w:r>
      <w:r>
        <w:t>and</w:t>
      </w:r>
      <w:r>
        <w:rPr>
          <w:spacing w:val="-11"/>
        </w:rPr>
        <w:t xml:space="preserve"> </w:t>
      </w:r>
      <w:r>
        <w:t>access</w:t>
      </w:r>
      <w:r>
        <w:rPr>
          <w:spacing w:val="-13"/>
        </w:rPr>
        <w:t xml:space="preserve"> </w:t>
      </w:r>
      <w:r>
        <w:t>control</w:t>
      </w:r>
      <w:r>
        <w:rPr>
          <w:spacing w:val="-13"/>
        </w:rPr>
        <w:t xml:space="preserve"> </w:t>
      </w:r>
      <w:r>
        <w:t>mechanisms</w:t>
      </w:r>
      <w:r>
        <w:rPr>
          <w:spacing w:val="-12"/>
        </w:rPr>
        <w:t xml:space="preserve"> </w:t>
      </w:r>
      <w:r>
        <w:t>ensure</w:t>
      </w:r>
      <w:r>
        <w:rPr>
          <w:spacing w:val="-58"/>
        </w:rPr>
        <w:t xml:space="preserve"> </w:t>
      </w:r>
      <w:r>
        <w:t>that only verified users can participate. Mentors offer guidance tailored to user</w:t>
      </w:r>
      <w:r>
        <w:rPr>
          <w:spacing w:val="1"/>
        </w:rPr>
        <w:t xml:space="preserve"> </w:t>
      </w:r>
      <w:r>
        <w:t>queries,</w:t>
      </w:r>
      <w:r>
        <w:rPr>
          <w:spacing w:val="-2"/>
        </w:rPr>
        <w:t xml:space="preserve"> </w:t>
      </w:r>
      <w:r>
        <w:t>providing unique</w:t>
      </w:r>
      <w:r>
        <w:rPr>
          <w:spacing w:val="-1"/>
        </w:rPr>
        <w:t xml:space="preserve"> </w:t>
      </w:r>
      <w:r>
        <w:t>insights that</w:t>
      </w:r>
      <w:r>
        <w:rPr>
          <w:spacing w:val="-1"/>
        </w:rPr>
        <w:t xml:space="preserve"> </w:t>
      </w:r>
      <w:r>
        <w:t>complement</w:t>
      </w:r>
      <w:r>
        <w:rPr>
          <w:spacing w:val="-14"/>
        </w:rPr>
        <w:t xml:space="preserve"> </w:t>
      </w:r>
      <w:r>
        <w:t xml:space="preserve">AI-driven </w:t>
      </w:r>
      <w:r>
        <w:br w:type="textWrapping"/>
      </w:r>
    </w:p>
    <w:p>
      <w:pPr>
        <w:pStyle w:val="6"/>
        <w:spacing w:before="67" w:line="300" w:lineRule="auto"/>
        <w:ind w:right="785"/>
        <w:jc w:val="both"/>
      </w:pPr>
      <w:r>
        <w:rPr>
          <w:b/>
          <w:bCs/>
        </w:rPr>
        <w:t xml:space="preserve">            3.2.4</w:t>
      </w:r>
      <w:r>
        <w:t xml:space="preserve">  </w:t>
      </w:r>
      <w:r>
        <w:rPr>
          <w:b/>
          <w:bCs/>
        </w:rPr>
        <w:t>AI</w:t>
      </w:r>
      <w:r>
        <w:rPr>
          <w:b/>
          <w:bCs/>
          <w:spacing w:val="-3"/>
        </w:rPr>
        <w:t xml:space="preserve"> </w:t>
      </w:r>
      <w:r>
        <w:rPr>
          <w:b/>
          <w:bCs/>
        </w:rPr>
        <w:t>Chatbot</w:t>
      </w:r>
      <w:r>
        <w:rPr>
          <w:b/>
          <w:bCs/>
          <w:spacing w:val="-2"/>
        </w:rPr>
        <w:t xml:space="preserve"> </w:t>
      </w:r>
      <w:r>
        <w:rPr>
          <w:b/>
          <w:bCs/>
        </w:rPr>
        <w:t>Integration</w:t>
      </w:r>
    </w:p>
    <w:p>
      <w:pPr>
        <w:pStyle w:val="6"/>
        <w:spacing w:before="67" w:line="300" w:lineRule="auto"/>
        <w:ind w:left="1304" w:right="780"/>
        <w:jc w:val="both"/>
      </w:pPr>
      <w:r>
        <w:t>The chatbot leverages NLP models to understand user inputs, offer guidance, and</w:t>
      </w:r>
      <w:r>
        <w:rPr>
          <w:spacing w:val="1"/>
        </w:rPr>
        <w:t xml:space="preserve"> </w:t>
      </w:r>
      <w:r>
        <w:t>simulate mock interview scenarios. Training data consists of categorized interview</w:t>
      </w:r>
      <w:r>
        <w:rPr>
          <w:spacing w:val="1"/>
        </w:rPr>
        <w:t xml:space="preserve"> </w:t>
      </w:r>
      <w:r>
        <w:t>questions</w:t>
      </w:r>
      <w:r>
        <w:rPr>
          <w:spacing w:val="1"/>
        </w:rPr>
        <w:t xml:space="preserve"> </w:t>
      </w:r>
      <w:r>
        <w:t>and</w:t>
      </w:r>
      <w:r>
        <w:rPr>
          <w:spacing w:val="1"/>
        </w:rPr>
        <w:t xml:space="preserve"> </w:t>
      </w:r>
      <w:r>
        <w:t>scenarios,</w:t>
      </w:r>
      <w:r>
        <w:rPr>
          <w:spacing w:val="1"/>
        </w:rPr>
        <w:t xml:space="preserve"> </w:t>
      </w:r>
      <w:r>
        <w:t>ensuring</w:t>
      </w:r>
      <w:r>
        <w:rPr>
          <w:spacing w:val="1"/>
        </w:rPr>
        <w:t xml:space="preserve"> </w:t>
      </w:r>
      <w:r>
        <w:t>accurate</w:t>
      </w:r>
      <w:r>
        <w:rPr>
          <w:spacing w:val="1"/>
        </w:rPr>
        <w:t xml:space="preserve"> </w:t>
      </w:r>
      <w:r>
        <w:t>and</w:t>
      </w:r>
      <w:r>
        <w:rPr>
          <w:spacing w:val="1"/>
        </w:rPr>
        <w:t xml:space="preserve"> </w:t>
      </w:r>
      <w:r>
        <w:t>useful</w:t>
      </w:r>
      <w:r>
        <w:rPr>
          <w:spacing w:val="1"/>
        </w:rPr>
        <w:t xml:space="preserve"> </w:t>
      </w:r>
      <w:r>
        <w:t>responses.</w:t>
      </w:r>
      <w:r>
        <w:rPr>
          <w:spacing w:val="1"/>
        </w:rPr>
        <w:t xml:space="preserve"> </w:t>
      </w:r>
      <w:r>
        <w:t>Real-time</w:t>
      </w:r>
      <w:r>
        <w:rPr>
          <w:spacing w:val="1"/>
        </w:rPr>
        <w:t xml:space="preserve"> </w:t>
      </w:r>
      <w:r>
        <w:t>interactions</w:t>
      </w:r>
      <w:r>
        <w:rPr>
          <w:spacing w:val="-1"/>
        </w:rPr>
        <w:t xml:space="preserve"> </w:t>
      </w:r>
      <w:r>
        <w:t>enhance</w:t>
      </w:r>
      <w:r>
        <w:rPr>
          <w:spacing w:val="-1"/>
        </w:rPr>
        <w:t xml:space="preserve"> </w:t>
      </w:r>
      <w:r>
        <w:t>the</w:t>
      </w:r>
      <w:r>
        <w:rPr>
          <w:spacing w:val="1"/>
        </w:rPr>
        <w:t xml:space="preserve"> </w:t>
      </w:r>
      <w:r>
        <w:t>user’s</w:t>
      </w:r>
      <w:r>
        <w:rPr>
          <w:spacing w:val="-2"/>
        </w:rPr>
        <w:t xml:space="preserve"> </w:t>
      </w:r>
      <w:r>
        <w:t>confidence</w:t>
      </w:r>
      <w:r>
        <w:rPr>
          <w:spacing w:val="-1"/>
        </w:rPr>
        <w:t xml:space="preserve"> </w:t>
      </w:r>
      <w:r>
        <w:t>and preparation.</w:t>
      </w:r>
    </w:p>
    <w:p>
      <w:pPr>
        <w:spacing w:line="300" w:lineRule="auto"/>
        <w:jc w:val="both"/>
        <w:sectPr>
          <w:footerReference r:id="rId17" w:type="default"/>
          <w:pgSz w:w="12240" w:h="15840"/>
          <w:pgMar w:top="1360" w:right="1020" w:bottom="1240" w:left="1440" w:header="0" w:footer="1054" w:gutter="0"/>
          <w:cols w:space="720" w:num="1"/>
        </w:sectPr>
      </w:pPr>
    </w:p>
    <w:p>
      <w:pPr>
        <w:spacing w:before="62"/>
        <w:rPr>
          <w:b/>
          <w:sz w:val="28"/>
          <w:szCs w:val="28"/>
        </w:rPr>
      </w:pPr>
      <w:r>
        <w:rPr>
          <w:b/>
          <w:sz w:val="28"/>
          <w:szCs w:val="28"/>
        </w:rPr>
        <w:t>Chapter</w:t>
      </w:r>
      <w:r>
        <w:rPr>
          <w:b/>
          <w:spacing w:val="-9"/>
          <w:sz w:val="28"/>
          <w:szCs w:val="28"/>
        </w:rPr>
        <w:t xml:space="preserve"> </w:t>
      </w:r>
      <w:r>
        <w:rPr>
          <w:b/>
          <w:sz w:val="28"/>
          <w:szCs w:val="28"/>
        </w:rPr>
        <w:t>4:</w:t>
      </w:r>
      <w:r>
        <w:rPr>
          <w:b/>
          <w:spacing w:val="-5"/>
          <w:sz w:val="28"/>
          <w:szCs w:val="28"/>
        </w:rPr>
        <w:t xml:space="preserve"> </w:t>
      </w:r>
      <w:r>
        <w:rPr>
          <w:b/>
          <w:sz w:val="28"/>
          <w:szCs w:val="28"/>
        </w:rPr>
        <w:t>Modeling</w:t>
      </w:r>
      <w:r>
        <w:rPr>
          <w:b/>
          <w:spacing w:val="-1"/>
          <w:sz w:val="28"/>
          <w:szCs w:val="28"/>
        </w:rPr>
        <w:t xml:space="preserve"> </w:t>
      </w:r>
      <w:r>
        <w:rPr>
          <w:b/>
          <w:sz w:val="28"/>
          <w:szCs w:val="28"/>
        </w:rPr>
        <w:t>and</w:t>
      </w:r>
      <w:r>
        <w:rPr>
          <w:b/>
          <w:spacing w:val="-4"/>
          <w:sz w:val="28"/>
          <w:szCs w:val="28"/>
        </w:rPr>
        <w:t xml:space="preserve"> </w:t>
      </w:r>
      <w:r>
        <w:rPr>
          <w:b/>
          <w:sz w:val="28"/>
          <w:szCs w:val="28"/>
        </w:rPr>
        <w:t>Implementation</w:t>
      </w:r>
      <w:r>
        <w:rPr>
          <w:b/>
          <w:spacing w:val="-3"/>
          <w:sz w:val="28"/>
          <w:szCs w:val="28"/>
        </w:rPr>
        <w:t xml:space="preserve"> </w:t>
      </w:r>
      <w:r>
        <w:rPr>
          <w:b/>
          <w:sz w:val="28"/>
          <w:szCs w:val="28"/>
        </w:rPr>
        <w:t>Details</w:t>
      </w:r>
    </w:p>
    <w:p>
      <w:pPr>
        <w:pStyle w:val="6"/>
        <w:spacing w:before="5"/>
        <w:rPr>
          <w:b/>
        </w:rPr>
      </w:pPr>
    </w:p>
    <w:p>
      <w:pPr>
        <w:pStyle w:val="13"/>
        <w:numPr>
          <w:ilvl w:val="1"/>
          <w:numId w:val="15"/>
        </w:numPr>
        <w:tabs>
          <w:tab w:val="left" w:pos="706"/>
        </w:tabs>
        <w:rPr>
          <w:b/>
          <w:sz w:val="24"/>
          <w:szCs w:val="24"/>
        </w:rPr>
      </w:pPr>
      <w:r>
        <w:rPr>
          <w:b/>
          <w:sz w:val="24"/>
          <w:szCs w:val="24"/>
        </w:rPr>
        <w:t>Implementation</w:t>
      </w:r>
      <w:r>
        <w:rPr>
          <w:b/>
          <w:spacing w:val="-4"/>
          <w:sz w:val="24"/>
          <w:szCs w:val="24"/>
        </w:rPr>
        <w:t xml:space="preserve"> </w:t>
      </w:r>
      <w:r>
        <w:rPr>
          <w:b/>
          <w:sz w:val="24"/>
          <w:szCs w:val="24"/>
        </w:rPr>
        <w:t>Details</w:t>
      </w:r>
      <w:r>
        <w:rPr>
          <w:b/>
          <w:spacing w:val="-3"/>
          <w:sz w:val="24"/>
          <w:szCs w:val="24"/>
        </w:rPr>
        <w:t xml:space="preserve"> </w:t>
      </w:r>
      <w:r>
        <w:rPr>
          <w:b/>
          <w:sz w:val="24"/>
          <w:szCs w:val="24"/>
        </w:rPr>
        <w:t>and</w:t>
      </w:r>
      <w:r>
        <w:rPr>
          <w:b/>
          <w:spacing w:val="-4"/>
          <w:sz w:val="24"/>
          <w:szCs w:val="24"/>
        </w:rPr>
        <w:t xml:space="preserve"> </w:t>
      </w:r>
      <w:r>
        <w:rPr>
          <w:b/>
          <w:sz w:val="24"/>
          <w:szCs w:val="24"/>
        </w:rPr>
        <w:t>Issues</w:t>
      </w:r>
    </w:p>
    <w:p>
      <w:pPr>
        <w:pStyle w:val="6"/>
        <w:spacing w:before="5"/>
        <w:rPr>
          <w:b/>
          <w:sz w:val="30"/>
        </w:rPr>
      </w:pPr>
    </w:p>
    <w:p>
      <w:pPr>
        <w:pStyle w:val="3"/>
        <w:numPr>
          <w:ilvl w:val="2"/>
          <w:numId w:val="15"/>
        </w:numPr>
        <w:tabs>
          <w:tab w:val="left" w:pos="1261"/>
        </w:tabs>
        <w:ind w:hanging="541"/>
      </w:pPr>
      <w:r>
        <w:t>System</w:t>
      </w:r>
      <w:r>
        <w:rPr>
          <w:spacing w:val="-2"/>
        </w:rPr>
        <w:t xml:space="preserve"> </w:t>
      </w:r>
      <w:r>
        <w:t>Architecture</w:t>
      </w:r>
      <w:r>
        <w:rPr>
          <w:spacing w:val="-3"/>
        </w:rPr>
        <w:t xml:space="preserve"> </w:t>
      </w:r>
      <w:r>
        <w:t>Overview</w:t>
      </w:r>
    </w:p>
    <w:p>
      <w:pPr>
        <w:pStyle w:val="6"/>
        <w:ind w:left="720" w:right="780"/>
      </w:pPr>
      <w:r>
        <w:t>The</w:t>
      </w:r>
      <w:r>
        <w:rPr>
          <w:spacing w:val="49"/>
        </w:rPr>
        <w:t xml:space="preserve"> </w:t>
      </w:r>
      <w:r>
        <w:t>web</w:t>
      </w:r>
      <w:r>
        <w:rPr>
          <w:spacing w:val="53"/>
        </w:rPr>
        <w:t xml:space="preserve"> </w:t>
      </w:r>
      <w:r>
        <w:t>application</w:t>
      </w:r>
      <w:r>
        <w:rPr>
          <w:spacing w:val="53"/>
        </w:rPr>
        <w:t xml:space="preserve"> </w:t>
      </w:r>
      <w:r>
        <w:t>employs</w:t>
      </w:r>
      <w:r>
        <w:rPr>
          <w:spacing w:val="51"/>
        </w:rPr>
        <w:t xml:space="preserve"> </w:t>
      </w:r>
      <w:r>
        <w:t>a</w:t>
      </w:r>
      <w:r>
        <w:rPr>
          <w:spacing w:val="50"/>
        </w:rPr>
        <w:t xml:space="preserve"> </w:t>
      </w:r>
      <w:r>
        <w:t>modular</w:t>
      </w:r>
      <w:r>
        <w:rPr>
          <w:spacing w:val="53"/>
        </w:rPr>
        <w:t xml:space="preserve"> </w:t>
      </w:r>
      <w:r>
        <w:t>architecture,</w:t>
      </w:r>
      <w:r>
        <w:rPr>
          <w:spacing w:val="53"/>
        </w:rPr>
        <w:t xml:space="preserve"> </w:t>
      </w:r>
      <w:r>
        <w:t>with</w:t>
      </w:r>
      <w:r>
        <w:rPr>
          <w:spacing w:val="52"/>
        </w:rPr>
        <w:t xml:space="preserve"> </w:t>
      </w:r>
      <w:r>
        <w:t>a</w:t>
      </w:r>
      <w:r>
        <w:rPr>
          <w:spacing w:val="53"/>
        </w:rPr>
        <w:t xml:space="preserve"> </w:t>
      </w:r>
      <w:r>
        <w:t>focus</w:t>
      </w:r>
      <w:r>
        <w:rPr>
          <w:spacing w:val="51"/>
        </w:rPr>
        <w:t xml:space="preserve"> </w:t>
      </w:r>
      <w:r>
        <w:t>on</w:t>
      </w:r>
      <w:r>
        <w:rPr>
          <w:spacing w:val="51"/>
        </w:rPr>
        <w:t xml:space="preserve"> </w:t>
      </w:r>
      <w:r>
        <w:t>scalability</w:t>
      </w:r>
      <w:r>
        <w:rPr>
          <w:spacing w:val="-57"/>
        </w:rPr>
        <w:t xml:space="preserve"> </w:t>
      </w:r>
      <w:r>
        <w:t>and</w:t>
      </w:r>
      <w:r>
        <w:rPr>
          <w:spacing w:val="-1"/>
        </w:rPr>
        <w:t xml:space="preserve"> </w:t>
      </w:r>
      <w:r>
        <w:t>flexibility. It consists</w:t>
      </w:r>
      <w:r>
        <w:rPr>
          <w:spacing w:val="2"/>
        </w:rPr>
        <w:t xml:space="preserve"> </w:t>
      </w:r>
      <w:r>
        <w:t>of three</w:t>
      </w:r>
      <w:r>
        <w:rPr>
          <w:spacing w:val="-1"/>
        </w:rPr>
        <w:t xml:space="preserve"> </w:t>
      </w:r>
      <w:r>
        <w:t>main layers:</w:t>
      </w:r>
    </w:p>
    <w:p>
      <w:pPr>
        <w:pStyle w:val="6"/>
        <w:spacing w:before="5"/>
      </w:pPr>
    </w:p>
    <w:p>
      <w:pPr>
        <w:pStyle w:val="13"/>
        <w:numPr>
          <w:ilvl w:val="3"/>
          <w:numId w:val="15"/>
        </w:numPr>
        <w:tabs>
          <w:tab w:val="left" w:pos="1801"/>
        </w:tabs>
        <w:spacing w:line="300" w:lineRule="auto"/>
        <w:ind w:right="785"/>
        <w:jc w:val="both"/>
        <w:rPr>
          <w:sz w:val="24"/>
        </w:rPr>
      </w:pPr>
      <w:r>
        <w:rPr>
          <w:b/>
        </w:rPr>
        <w:t xml:space="preserve">Frontend Layer: </w:t>
      </w:r>
      <w:r>
        <w:rPr>
          <w:sz w:val="24"/>
        </w:rPr>
        <w:t>Developed using React.js, this layer ensures a seamless</w:t>
      </w:r>
      <w:r>
        <w:rPr>
          <w:spacing w:val="1"/>
          <w:sz w:val="24"/>
        </w:rPr>
        <w:t xml:space="preserve"> </w:t>
      </w:r>
      <w:r>
        <w:rPr>
          <w:sz w:val="24"/>
        </w:rPr>
        <w:t>user</w:t>
      </w:r>
      <w:r>
        <w:rPr>
          <w:spacing w:val="1"/>
          <w:sz w:val="24"/>
        </w:rPr>
        <w:t xml:space="preserve"> </w:t>
      </w:r>
      <w:r>
        <w:rPr>
          <w:sz w:val="24"/>
        </w:rPr>
        <w:t>interface</w:t>
      </w:r>
      <w:r>
        <w:rPr>
          <w:spacing w:val="1"/>
          <w:sz w:val="24"/>
        </w:rPr>
        <w:t xml:space="preserve"> </w:t>
      </w:r>
      <w:r>
        <w:rPr>
          <w:sz w:val="24"/>
        </w:rPr>
        <w:t>experience,</w:t>
      </w:r>
      <w:r>
        <w:rPr>
          <w:spacing w:val="1"/>
          <w:sz w:val="24"/>
        </w:rPr>
        <w:t xml:space="preserve"> </w:t>
      </w:r>
      <w:r>
        <w:rPr>
          <w:sz w:val="24"/>
        </w:rPr>
        <w:t>including</w:t>
      </w:r>
      <w:r>
        <w:rPr>
          <w:spacing w:val="1"/>
          <w:sz w:val="24"/>
        </w:rPr>
        <w:t xml:space="preserve"> </w:t>
      </w:r>
      <w:r>
        <w:rPr>
          <w:sz w:val="24"/>
        </w:rPr>
        <w:t>features</w:t>
      </w:r>
      <w:r>
        <w:rPr>
          <w:spacing w:val="1"/>
          <w:sz w:val="24"/>
        </w:rPr>
        <w:t xml:space="preserve"> </w:t>
      </w:r>
      <w:r>
        <w:rPr>
          <w:sz w:val="24"/>
        </w:rPr>
        <w:t>like</w:t>
      </w:r>
      <w:r>
        <w:rPr>
          <w:spacing w:val="1"/>
          <w:sz w:val="24"/>
        </w:rPr>
        <w:t xml:space="preserve"> </w:t>
      </w:r>
      <w:r>
        <w:rPr>
          <w:sz w:val="24"/>
        </w:rPr>
        <w:t>navigation,</w:t>
      </w:r>
      <w:r>
        <w:rPr>
          <w:spacing w:val="1"/>
          <w:sz w:val="24"/>
        </w:rPr>
        <w:t xml:space="preserve"> </w:t>
      </w:r>
      <w:r>
        <w:rPr>
          <w:sz w:val="24"/>
        </w:rPr>
        <w:t>mentor</w:t>
      </w:r>
      <w:r>
        <w:rPr>
          <w:spacing w:val="1"/>
          <w:sz w:val="24"/>
        </w:rPr>
        <w:t xml:space="preserve"> </w:t>
      </w:r>
      <w:r>
        <w:rPr>
          <w:spacing w:val="-1"/>
          <w:sz w:val="24"/>
        </w:rPr>
        <w:t>chatroom</w:t>
      </w:r>
      <w:r>
        <w:rPr>
          <w:spacing w:val="-7"/>
          <w:sz w:val="24"/>
        </w:rPr>
        <w:t xml:space="preserve"> </w:t>
      </w:r>
      <w:r>
        <w:rPr>
          <w:spacing w:val="-1"/>
          <w:sz w:val="24"/>
        </w:rPr>
        <w:t>access,</w:t>
      </w:r>
      <w:r>
        <w:rPr>
          <w:spacing w:val="-6"/>
          <w:sz w:val="24"/>
        </w:rPr>
        <w:t xml:space="preserve"> </w:t>
      </w:r>
      <w:r>
        <w:rPr>
          <w:spacing w:val="-1"/>
          <w:sz w:val="24"/>
        </w:rPr>
        <w:t>and</w:t>
      </w:r>
      <w:r>
        <w:rPr>
          <w:spacing w:val="-20"/>
          <w:sz w:val="24"/>
        </w:rPr>
        <w:t xml:space="preserve"> </w:t>
      </w:r>
      <w:r>
        <w:rPr>
          <w:spacing w:val="-1"/>
          <w:sz w:val="24"/>
        </w:rPr>
        <w:t>AI</w:t>
      </w:r>
      <w:r>
        <w:rPr>
          <w:spacing w:val="-8"/>
          <w:sz w:val="24"/>
        </w:rPr>
        <w:t xml:space="preserve"> </w:t>
      </w:r>
      <w:r>
        <w:rPr>
          <w:spacing w:val="-1"/>
          <w:sz w:val="24"/>
        </w:rPr>
        <w:t>chatbot</w:t>
      </w:r>
      <w:r>
        <w:rPr>
          <w:spacing w:val="-6"/>
          <w:sz w:val="24"/>
        </w:rPr>
        <w:t xml:space="preserve"> </w:t>
      </w:r>
      <w:r>
        <w:rPr>
          <w:sz w:val="24"/>
        </w:rPr>
        <w:t>interaction.</w:t>
      </w:r>
      <w:r>
        <w:rPr>
          <w:spacing w:val="-11"/>
          <w:sz w:val="24"/>
        </w:rPr>
        <w:t xml:space="preserve"> </w:t>
      </w:r>
      <w:r>
        <w:rPr>
          <w:sz w:val="24"/>
        </w:rPr>
        <w:t>The</w:t>
      </w:r>
      <w:r>
        <w:rPr>
          <w:spacing w:val="-9"/>
          <w:sz w:val="24"/>
        </w:rPr>
        <w:t xml:space="preserve"> </w:t>
      </w:r>
      <w:r>
        <w:rPr>
          <w:sz w:val="24"/>
        </w:rPr>
        <w:t>UI/UX</w:t>
      </w:r>
      <w:r>
        <w:rPr>
          <w:spacing w:val="-7"/>
          <w:sz w:val="24"/>
        </w:rPr>
        <w:t xml:space="preserve"> </w:t>
      </w:r>
      <w:r>
        <w:rPr>
          <w:sz w:val="24"/>
        </w:rPr>
        <w:t>design</w:t>
      </w:r>
      <w:r>
        <w:rPr>
          <w:spacing w:val="-7"/>
          <w:sz w:val="24"/>
        </w:rPr>
        <w:t xml:space="preserve"> </w:t>
      </w:r>
      <w:r>
        <w:rPr>
          <w:sz w:val="24"/>
        </w:rPr>
        <w:t>emphasizes</w:t>
      </w:r>
      <w:r>
        <w:rPr>
          <w:spacing w:val="-57"/>
          <w:sz w:val="24"/>
        </w:rPr>
        <w:t xml:space="preserve"> </w:t>
      </w:r>
      <w:r>
        <w:rPr>
          <w:sz w:val="24"/>
        </w:rPr>
        <w:t>ease</w:t>
      </w:r>
      <w:r>
        <w:rPr>
          <w:spacing w:val="-2"/>
          <w:sz w:val="24"/>
        </w:rPr>
        <w:t xml:space="preserve"> </w:t>
      </w:r>
      <w:r>
        <w:rPr>
          <w:sz w:val="24"/>
        </w:rPr>
        <w:t>of</w:t>
      </w:r>
      <w:r>
        <w:rPr>
          <w:spacing w:val="-1"/>
          <w:sz w:val="24"/>
        </w:rPr>
        <w:t xml:space="preserve"> </w:t>
      </w:r>
      <w:r>
        <w:rPr>
          <w:sz w:val="24"/>
        </w:rPr>
        <w:t>use</w:t>
      </w:r>
      <w:r>
        <w:rPr>
          <w:spacing w:val="-1"/>
          <w:sz w:val="24"/>
        </w:rPr>
        <w:t xml:space="preserve"> </w:t>
      </w:r>
      <w:r>
        <w:rPr>
          <w:sz w:val="24"/>
        </w:rPr>
        <w:t>and</w:t>
      </w:r>
      <w:r>
        <w:rPr>
          <w:spacing w:val="-1"/>
          <w:sz w:val="24"/>
        </w:rPr>
        <w:t xml:space="preserve"> </w:t>
      </w:r>
      <w:r>
        <w:rPr>
          <w:sz w:val="24"/>
        </w:rPr>
        <w:t>intuitive</w:t>
      </w:r>
      <w:r>
        <w:rPr>
          <w:spacing w:val="-1"/>
          <w:sz w:val="24"/>
        </w:rPr>
        <w:t xml:space="preserve"> </w:t>
      </w:r>
      <w:r>
        <w:rPr>
          <w:sz w:val="24"/>
        </w:rPr>
        <w:t>navigation for</w:t>
      </w:r>
      <w:r>
        <w:rPr>
          <w:spacing w:val="-2"/>
          <w:sz w:val="24"/>
        </w:rPr>
        <w:t xml:space="preserve"> </w:t>
      </w:r>
      <w:r>
        <w:rPr>
          <w:sz w:val="24"/>
        </w:rPr>
        <w:t>users preparing</w:t>
      </w:r>
      <w:r>
        <w:rPr>
          <w:spacing w:val="-1"/>
          <w:sz w:val="24"/>
        </w:rPr>
        <w:t xml:space="preserve"> </w:t>
      </w:r>
      <w:r>
        <w:rPr>
          <w:sz w:val="24"/>
        </w:rPr>
        <w:t>for</w:t>
      </w:r>
      <w:r>
        <w:rPr>
          <w:spacing w:val="-1"/>
          <w:sz w:val="24"/>
        </w:rPr>
        <w:t xml:space="preserve"> </w:t>
      </w:r>
      <w:r>
        <w:rPr>
          <w:sz w:val="24"/>
        </w:rPr>
        <w:t>interviews.</w:t>
      </w:r>
    </w:p>
    <w:p>
      <w:pPr>
        <w:pStyle w:val="6"/>
        <w:spacing w:before="6"/>
        <w:rPr>
          <w:sz w:val="20"/>
        </w:rPr>
      </w:pPr>
    </w:p>
    <w:p>
      <w:pPr>
        <w:pStyle w:val="13"/>
        <w:numPr>
          <w:ilvl w:val="3"/>
          <w:numId w:val="15"/>
        </w:numPr>
        <w:tabs>
          <w:tab w:val="left" w:pos="1801"/>
        </w:tabs>
        <w:spacing w:line="300" w:lineRule="auto"/>
        <w:ind w:right="788" w:hanging="555"/>
        <w:jc w:val="both"/>
        <w:rPr>
          <w:sz w:val="24"/>
        </w:rPr>
      </w:pPr>
      <w:r>
        <w:rPr>
          <w:b/>
          <w:sz w:val="24"/>
        </w:rPr>
        <w:t>Backend</w:t>
      </w:r>
      <w:r>
        <w:rPr>
          <w:b/>
          <w:spacing w:val="1"/>
          <w:sz w:val="24"/>
        </w:rPr>
        <w:t xml:space="preserve"> </w:t>
      </w:r>
      <w:r>
        <w:rPr>
          <w:b/>
          <w:sz w:val="24"/>
        </w:rPr>
        <w:t>Layer</w:t>
      </w:r>
      <w:r>
        <w:rPr>
          <w:sz w:val="24"/>
        </w:rPr>
        <w:t>:</w:t>
      </w:r>
      <w:r>
        <w:rPr>
          <w:spacing w:val="1"/>
          <w:sz w:val="24"/>
        </w:rPr>
        <w:t xml:space="preserve"> </w:t>
      </w:r>
      <w:r>
        <w:rPr>
          <w:sz w:val="24"/>
        </w:rPr>
        <w:t>Built</w:t>
      </w:r>
      <w:r>
        <w:rPr>
          <w:spacing w:val="1"/>
          <w:sz w:val="24"/>
        </w:rPr>
        <w:t xml:space="preserve"> </w:t>
      </w:r>
      <w:r>
        <w:rPr>
          <w:sz w:val="24"/>
        </w:rPr>
        <w:t>using</w:t>
      </w:r>
      <w:r>
        <w:rPr>
          <w:spacing w:val="1"/>
          <w:sz w:val="24"/>
        </w:rPr>
        <w:t xml:space="preserve"> </w:t>
      </w:r>
      <w:r>
        <w:rPr>
          <w:sz w:val="24"/>
        </w:rPr>
        <w:t>Node.js</w:t>
      </w:r>
      <w:r>
        <w:rPr>
          <w:spacing w:val="1"/>
          <w:sz w:val="24"/>
        </w:rPr>
        <w:t xml:space="preserve"> </w:t>
      </w:r>
      <w:r>
        <w:rPr>
          <w:sz w:val="24"/>
        </w:rPr>
        <w:t>and</w:t>
      </w:r>
      <w:r>
        <w:rPr>
          <w:spacing w:val="1"/>
          <w:sz w:val="24"/>
        </w:rPr>
        <w:t xml:space="preserve"> </w:t>
      </w:r>
      <w:r>
        <w:rPr>
          <w:sz w:val="24"/>
        </w:rPr>
        <w:t>Express.js,</w:t>
      </w:r>
      <w:r>
        <w:rPr>
          <w:spacing w:val="1"/>
          <w:sz w:val="24"/>
        </w:rPr>
        <w:t xml:space="preserve"> </w:t>
      </w:r>
      <w:r>
        <w:rPr>
          <w:sz w:val="24"/>
        </w:rPr>
        <w:t>the</w:t>
      </w:r>
      <w:r>
        <w:rPr>
          <w:spacing w:val="1"/>
          <w:sz w:val="24"/>
        </w:rPr>
        <w:t xml:space="preserve"> </w:t>
      </w:r>
      <w:r>
        <w:rPr>
          <w:sz w:val="24"/>
        </w:rPr>
        <w:t>backend</w:t>
      </w:r>
      <w:r>
        <w:rPr>
          <w:spacing w:val="1"/>
          <w:sz w:val="24"/>
        </w:rPr>
        <w:t xml:space="preserve"> </w:t>
      </w:r>
      <w:r>
        <w:rPr>
          <w:sz w:val="24"/>
        </w:rPr>
        <w:t>is</w:t>
      </w:r>
      <w:r>
        <w:rPr>
          <w:spacing w:val="1"/>
          <w:sz w:val="24"/>
        </w:rPr>
        <w:t xml:space="preserve"> </w:t>
      </w:r>
      <w:r>
        <w:rPr>
          <w:sz w:val="24"/>
        </w:rPr>
        <w:t>responsible for handling user requests, managing data interactions, and</w:t>
      </w:r>
      <w:r>
        <w:rPr>
          <w:spacing w:val="1"/>
          <w:sz w:val="24"/>
        </w:rPr>
        <w:t xml:space="preserve"> </w:t>
      </w:r>
      <w:r>
        <w:rPr>
          <w:sz w:val="24"/>
        </w:rPr>
        <w:t>integrating external APIs (e.g., Google News API for news aggregation).</w:t>
      </w:r>
      <w:r>
        <w:rPr>
          <w:spacing w:val="1"/>
          <w:sz w:val="24"/>
        </w:rPr>
        <w:t xml:space="preserve"> </w:t>
      </w:r>
      <w:r>
        <w:rPr>
          <w:sz w:val="24"/>
        </w:rPr>
        <w:t>The</w:t>
      </w:r>
      <w:r>
        <w:rPr>
          <w:spacing w:val="1"/>
          <w:sz w:val="24"/>
        </w:rPr>
        <w:t xml:space="preserve"> </w:t>
      </w:r>
      <w:r>
        <w:rPr>
          <w:sz w:val="24"/>
        </w:rPr>
        <w:t>backend</w:t>
      </w:r>
      <w:r>
        <w:rPr>
          <w:spacing w:val="1"/>
          <w:sz w:val="24"/>
        </w:rPr>
        <w:t xml:space="preserve"> </w:t>
      </w:r>
      <w:r>
        <w:rPr>
          <w:sz w:val="24"/>
        </w:rPr>
        <w:t>manages</w:t>
      </w:r>
      <w:r>
        <w:rPr>
          <w:spacing w:val="1"/>
          <w:sz w:val="24"/>
        </w:rPr>
        <w:t xml:space="preserve"> </w:t>
      </w:r>
      <w:r>
        <w:rPr>
          <w:sz w:val="24"/>
        </w:rPr>
        <w:t>business</w:t>
      </w:r>
      <w:r>
        <w:rPr>
          <w:spacing w:val="1"/>
          <w:sz w:val="24"/>
        </w:rPr>
        <w:t xml:space="preserve"> </w:t>
      </w:r>
      <w:r>
        <w:rPr>
          <w:sz w:val="24"/>
        </w:rPr>
        <w:t>logic,</w:t>
      </w:r>
      <w:r>
        <w:rPr>
          <w:spacing w:val="1"/>
          <w:sz w:val="24"/>
        </w:rPr>
        <w:t xml:space="preserve"> </w:t>
      </w:r>
      <w:r>
        <w:rPr>
          <w:sz w:val="24"/>
        </w:rPr>
        <w:t>user</w:t>
      </w:r>
      <w:r>
        <w:rPr>
          <w:spacing w:val="1"/>
          <w:sz w:val="24"/>
        </w:rPr>
        <w:t xml:space="preserve"> </w:t>
      </w:r>
      <w:r>
        <w:rPr>
          <w:sz w:val="24"/>
        </w:rPr>
        <w:t>authentication,</w:t>
      </w:r>
      <w:r>
        <w:rPr>
          <w:spacing w:val="1"/>
          <w:sz w:val="24"/>
        </w:rPr>
        <w:t xml:space="preserve"> </w:t>
      </w:r>
      <w:r>
        <w:rPr>
          <w:sz w:val="24"/>
        </w:rPr>
        <w:t>and</w:t>
      </w:r>
      <w:r>
        <w:rPr>
          <w:spacing w:val="1"/>
          <w:sz w:val="24"/>
        </w:rPr>
        <w:t xml:space="preserve"> </w:t>
      </w:r>
      <w:r>
        <w:rPr>
          <w:sz w:val="24"/>
        </w:rPr>
        <w:t>communication</w:t>
      </w:r>
      <w:r>
        <w:rPr>
          <w:spacing w:val="-1"/>
          <w:sz w:val="24"/>
        </w:rPr>
        <w:t xml:space="preserve"> </w:t>
      </w:r>
      <w:r>
        <w:rPr>
          <w:sz w:val="24"/>
        </w:rPr>
        <w:t>with</w:t>
      </w:r>
      <w:r>
        <w:rPr>
          <w:spacing w:val="-1"/>
          <w:sz w:val="24"/>
        </w:rPr>
        <w:t xml:space="preserve"> </w:t>
      </w:r>
      <w:r>
        <w:rPr>
          <w:sz w:val="24"/>
        </w:rPr>
        <w:t>the</w:t>
      </w:r>
      <w:r>
        <w:rPr>
          <w:spacing w:val="-1"/>
          <w:sz w:val="24"/>
        </w:rPr>
        <w:t xml:space="preserve"> </w:t>
      </w:r>
      <w:r>
        <w:rPr>
          <w:sz w:val="24"/>
        </w:rPr>
        <w:t>database and NLP</w:t>
      </w:r>
      <w:r>
        <w:rPr>
          <w:spacing w:val="-9"/>
          <w:sz w:val="24"/>
        </w:rPr>
        <w:t xml:space="preserve"> </w:t>
      </w:r>
      <w:r>
        <w:rPr>
          <w:sz w:val="24"/>
        </w:rPr>
        <w:t>models.</w:t>
      </w:r>
    </w:p>
    <w:p>
      <w:pPr>
        <w:pStyle w:val="13"/>
        <w:numPr>
          <w:ilvl w:val="3"/>
          <w:numId w:val="15"/>
        </w:numPr>
        <w:tabs>
          <w:tab w:val="left" w:pos="1801"/>
        </w:tabs>
        <w:spacing w:before="233" w:line="300" w:lineRule="auto"/>
        <w:ind w:right="782" w:hanging="620"/>
        <w:jc w:val="both"/>
        <w:rPr>
          <w:sz w:val="24"/>
        </w:rPr>
      </w:pPr>
      <w:r>
        <w:rPr>
          <w:b/>
          <w:sz w:val="24"/>
        </w:rPr>
        <w:t>Database Layer</w:t>
      </w:r>
      <w:r>
        <w:rPr>
          <w:sz w:val="24"/>
        </w:rPr>
        <w:t>: MongoDB serves as the primary database, storing user</w:t>
      </w:r>
      <w:r>
        <w:rPr>
          <w:spacing w:val="1"/>
          <w:sz w:val="24"/>
        </w:rPr>
        <w:t xml:space="preserve"> </w:t>
      </w:r>
      <w:r>
        <w:rPr>
          <w:sz w:val="24"/>
        </w:rPr>
        <w:t>data, mentor logs, interview experiences, and news data. It provides a</w:t>
      </w:r>
      <w:r>
        <w:rPr>
          <w:spacing w:val="1"/>
          <w:sz w:val="24"/>
        </w:rPr>
        <w:t xml:space="preserve"> </w:t>
      </w:r>
      <w:r>
        <w:rPr>
          <w:sz w:val="24"/>
        </w:rPr>
        <w:t>scalable</w:t>
      </w:r>
      <w:r>
        <w:rPr>
          <w:spacing w:val="-8"/>
          <w:sz w:val="24"/>
        </w:rPr>
        <w:t xml:space="preserve"> </w:t>
      </w:r>
      <w:r>
        <w:rPr>
          <w:sz w:val="24"/>
        </w:rPr>
        <w:t>solution</w:t>
      </w:r>
      <w:r>
        <w:rPr>
          <w:spacing w:val="-7"/>
          <w:sz w:val="24"/>
        </w:rPr>
        <w:t xml:space="preserve"> </w:t>
      </w:r>
      <w:r>
        <w:rPr>
          <w:sz w:val="24"/>
        </w:rPr>
        <w:t>for</w:t>
      </w:r>
      <w:r>
        <w:rPr>
          <w:spacing w:val="-9"/>
          <w:sz w:val="24"/>
        </w:rPr>
        <w:t xml:space="preserve"> </w:t>
      </w:r>
      <w:r>
        <w:rPr>
          <w:sz w:val="24"/>
        </w:rPr>
        <w:t>handling</w:t>
      </w:r>
      <w:r>
        <w:rPr>
          <w:spacing w:val="-7"/>
          <w:sz w:val="24"/>
        </w:rPr>
        <w:t xml:space="preserve"> </w:t>
      </w:r>
      <w:r>
        <w:rPr>
          <w:sz w:val="24"/>
        </w:rPr>
        <w:t>structured</w:t>
      </w:r>
      <w:r>
        <w:rPr>
          <w:spacing w:val="-7"/>
          <w:sz w:val="24"/>
        </w:rPr>
        <w:t xml:space="preserve"> </w:t>
      </w:r>
      <w:r>
        <w:rPr>
          <w:sz w:val="24"/>
        </w:rPr>
        <w:t>and</w:t>
      </w:r>
      <w:r>
        <w:rPr>
          <w:spacing w:val="-7"/>
          <w:sz w:val="24"/>
        </w:rPr>
        <w:t xml:space="preserve"> </w:t>
      </w:r>
      <w:r>
        <w:rPr>
          <w:sz w:val="24"/>
        </w:rPr>
        <w:t>semi-structured</w:t>
      </w:r>
      <w:r>
        <w:rPr>
          <w:spacing w:val="-7"/>
          <w:sz w:val="24"/>
        </w:rPr>
        <w:t xml:space="preserve"> </w:t>
      </w:r>
      <w:r>
        <w:rPr>
          <w:sz w:val="24"/>
        </w:rPr>
        <w:t>data,</w:t>
      </w:r>
      <w:r>
        <w:rPr>
          <w:spacing w:val="-8"/>
          <w:sz w:val="24"/>
        </w:rPr>
        <w:t xml:space="preserve"> </w:t>
      </w:r>
      <w:r>
        <w:rPr>
          <w:sz w:val="24"/>
        </w:rPr>
        <w:t>enabling</w:t>
      </w:r>
      <w:r>
        <w:rPr>
          <w:spacing w:val="-57"/>
          <w:sz w:val="24"/>
        </w:rPr>
        <w:t xml:space="preserve"> </w:t>
      </w:r>
      <w:r>
        <w:rPr>
          <w:sz w:val="24"/>
        </w:rPr>
        <w:t>fast</w:t>
      </w:r>
      <w:r>
        <w:rPr>
          <w:spacing w:val="-2"/>
          <w:sz w:val="24"/>
        </w:rPr>
        <w:t xml:space="preserve"> </w:t>
      </w:r>
      <w:r>
        <w:rPr>
          <w:sz w:val="24"/>
        </w:rPr>
        <w:t>read/write</w:t>
      </w:r>
      <w:r>
        <w:rPr>
          <w:spacing w:val="-1"/>
          <w:sz w:val="24"/>
        </w:rPr>
        <w:t xml:space="preserve"> </w:t>
      </w:r>
      <w:r>
        <w:rPr>
          <w:sz w:val="24"/>
        </w:rPr>
        <w:t>operations for</w:t>
      </w:r>
      <w:r>
        <w:rPr>
          <w:spacing w:val="-2"/>
          <w:sz w:val="24"/>
        </w:rPr>
        <w:t xml:space="preserve"> </w:t>
      </w:r>
      <w:r>
        <w:rPr>
          <w:sz w:val="24"/>
        </w:rPr>
        <w:t>real-time user interactions.</w:t>
      </w:r>
    </w:p>
    <w:p>
      <w:pPr>
        <w:pStyle w:val="6"/>
        <w:spacing w:before="6"/>
        <w:rPr>
          <w:sz w:val="20"/>
        </w:rPr>
      </w:pPr>
    </w:p>
    <w:p>
      <w:pPr>
        <w:pStyle w:val="13"/>
        <w:numPr>
          <w:ilvl w:val="3"/>
          <w:numId w:val="15"/>
        </w:numPr>
        <w:tabs>
          <w:tab w:val="left" w:pos="1801"/>
        </w:tabs>
        <w:spacing w:line="300" w:lineRule="auto"/>
        <w:ind w:right="786" w:hanging="608"/>
        <w:jc w:val="both"/>
        <w:rPr>
          <w:sz w:val="24"/>
        </w:rPr>
      </w:pPr>
      <w:r>
        <w:rPr>
          <w:b/>
          <w:spacing w:val="-1"/>
          <w:sz w:val="24"/>
        </w:rPr>
        <w:t>AI/NLP</w:t>
      </w:r>
      <w:r>
        <w:rPr>
          <w:b/>
          <w:spacing w:val="-27"/>
          <w:sz w:val="24"/>
        </w:rPr>
        <w:t xml:space="preserve"> </w:t>
      </w:r>
      <w:r>
        <w:rPr>
          <w:b/>
          <w:spacing w:val="-1"/>
          <w:sz w:val="24"/>
        </w:rPr>
        <w:t>Models:</w:t>
      </w:r>
      <w:r>
        <w:rPr>
          <w:b/>
          <w:spacing w:val="-13"/>
          <w:sz w:val="24"/>
        </w:rPr>
        <w:t xml:space="preserve"> </w:t>
      </w:r>
      <w:r>
        <w:rPr>
          <w:spacing w:val="-1"/>
          <w:sz w:val="24"/>
        </w:rPr>
        <w:t>Developed</w:t>
      </w:r>
      <w:r>
        <w:rPr>
          <w:spacing w:val="-14"/>
          <w:sz w:val="24"/>
        </w:rPr>
        <w:t xml:space="preserve"> </w:t>
      </w:r>
      <w:r>
        <w:rPr>
          <w:spacing w:val="-1"/>
          <w:sz w:val="24"/>
        </w:rPr>
        <w:t>using</w:t>
      </w:r>
      <w:r>
        <w:rPr>
          <w:spacing w:val="-13"/>
          <w:sz w:val="24"/>
        </w:rPr>
        <w:t xml:space="preserve"> </w:t>
      </w:r>
      <w:r>
        <w:rPr>
          <w:spacing w:val="-1"/>
          <w:sz w:val="24"/>
        </w:rPr>
        <w:t>Python</w:t>
      </w:r>
      <w:r>
        <w:rPr>
          <w:spacing w:val="-13"/>
          <w:sz w:val="24"/>
        </w:rPr>
        <w:t xml:space="preserve"> </w:t>
      </w:r>
      <w:r>
        <w:rPr>
          <w:spacing w:val="-1"/>
          <w:sz w:val="24"/>
        </w:rPr>
        <w:t>libraries</w:t>
      </w:r>
      <w:r>
        <w:rPr>
          <w:spacing w:val="-14"/>
          <w:sz w:val="24"/>
        </w:rPr>
        <w:t xml:space="preserve"> </w:t>
      </w:r>
      <w:r>
        <w:rPr>
          <w:sz w:val="24"/>
        </w:rPr>
        <w:t>such</w:t>
      </w:r>
      <w:r>
        <w:rPr>
          <w:spacing w:val="-14"/>
          <w:sz w:val="24"/>
        </w:rPr>
        <w:t xml:space="preserve"> </w:t>
      </w:r>
      <w:r>
        <w:rPr>
          <w:sz w:val="24"/>
        </w:rPr>
        <w:t>as</w:t>
      </w:r>
      <w:r>
        <w:rPr>
          <w:spacing w:val="-16"/>
          <w:sz w:val="24"/>
        </w:rPr>
        <w:t xml:space="preserve"> </w:t>
      </w:r>
      <w:r>
        <w:rPr>
          <w:sz w:val="24"/>
        </w:rPr>
        <w:t>TensorFlow</w:t>
      </w:r>
      <w:r>
        <w:rPr>
          <w:spacing w:val="-14"/>
          <w:sz w:val="24"/>
        </w:rPr>
        <w:t xml:space="preserve"> </w:t>
      </w:r>
      <w:r>
        <w:rPr>
          <w:sz w:val="24"/>
        </w:rPr>
        <w:t>and</w:t>
      </w:r>
      <w:r>
        <w:rPr>
          <w:spacing w:val="-58"/>
          <w:sz w:val="24"/>
        </w:rPr>
        <w:t xml:space="preserve"> </w:t>
      </w:r>
      <w:r>
        <w:rPr>
          <w:sz w:val="24"/>
        </w:rPr>
        <w:t>PyTorch</w:t>
      </w:r>
      <w:r>
        <w:rPr>
          <w:spacing w:val="-2"/>
          <w:sz w:val="24"/>
        </w:rPr>
        <w:t xml:space="preserve"> </w:t>
      </w:r>
      <w:r>
        <w:rPr>
          <w:sz w:val="24"/>
        </w:rPr>
        <w:t>for</w:t>
      </w:r>
      <w:r>
        <w:rPr>
          <w:spacing w:val="-3"/>
          <w:sz w:val="24"/>
        </w:rPr>
        <w:t xml:space="preserve"> </w:t>
      </w:r>
      <w:r>
        <w:rPr>
          <w:sz w:val="24"/>
        </w:rPr>
        <w:t>text</w:t>
      </w:r>
      <w:r>
        <w:rPr>
          <w:spacing w:val="-2"/>
          <w:sz w:val="24"/>
        </w:rPr>
        <w:t xml:space="preserve"> </w:t>
      </w:r>
      <w:r>
        <w:rPr>
          <w:sz w:val="24"/>
        </w:rPr>
        <w:t>analysis,</w:t>
      </w:r>
      <w:r>
        <w:rPr>
          <w:spacing w:val="-2"/>
          <w:sz w:val="24"/>
        </w:rPr>
        <w:t xml:space="preserve"> </w:t>
      </w:r>
      <w:r>
        <w:rPr>
          <w:sz w:val="24"/>
        </w:rPr>
        <w:t>sentiment</w:t>
      </w:r>
      <w:r>
        <w:rPr>
          <w:spacing w:val="-1"/>
          <w:sz w:val="24"/>
        </w:rPr>
        <w:t xml:space="preserve"> </w:t>
      </w:r>
      <w:r>
        <w:rPr>
          <w:sz w:val="24"/>
        </w:rPr>
        <w:t>processing,</w:t>
      </w:r>
      <w:r>
        <w:rPr>
          <w:spacing w:val="-2"/>
          <w:sz w:val="24"/>
        </w:rPr>
        <w:t xml:space="preserve"> </w:t>
      </w:r>
      <w:r>
        <w:rPr>
          <w:sz w:val="24"/>
        </w:rPr>
        <w:t>and</w:t>
      </w:r>
      <w:r>
        <w:rPr>
          <w:spacing w:val="-1"/>
          <w:sz w:val="24"/>
        </w:rPr>
        <w:t xml:space="preserve"> </w:t>
      </w:r>
      <w:r>
        <w:rPr>
          <w:sz w:val="24"/>
        </w:rPr>
        <w:t>interaction.</w:t>
      </w:r>
    </w:p>
    <w:p>
      <w:pPr>
        <w:spacing w:line="300" w:lineRule="auto"/>
        <w:jc w:val="both"/>
        <w:rPr>
          <w:sz w:val="24"/>
        </w:rPr>
        <w:sectPr>
          <w:footerReference r:id="rId18" w:type="default"/>
          <w:pgSz w:w="12240" w:h="15840"/>
          <w:pgMar w:top="1380" w:right="1020" w:bottom="1240" w:left="1440" w:header="0" w:footer="1054" w:gutter="0"/>
          <w:cols w:space="720" w:num="1"/>
        </w:sectPr>
      </w:pPr>
    </w:p>
    <w:p>
      <w:pPr>
        <w:pStyle w:val="3"/>
        <w:numPr>
          <w:ilvl w:val="1"/>
          <w:numId w:val="15"/>
        </w:numPr>
        <w:tabs>
          <w:tab w:val="left" w:pos="706"/>
        </w:tabs>
        <w:spacing w:before="79"/>
        <w:rPr>
          <w:sz w:val="28"/>
          <w:szCs w:val="28"/>
        </w:rPr>
      </w:pPr>
      <w:r>
        <w:rPr>
          <w:sz w:val="28"/>
          <w:szCs w:val="28"/>
        </w:rPr>
        <w:t xml:space="preserve"> Detailed</w:t>
      </w:r>
      <w:r>
        <w:rPr>
          <w:spacing w:val="-3"/>
          <w:sz w:val="28"/>
          <w:szCs w:val="28"/>
        </w:rPr>
        <w:t xml:space="preserve"> </w:t>
      </w:r>
      <w:r>
        <w:rPr>
          <w:sz w:val="28"/>
          <w:szCs w:val="28"/>
        </w:rPr>
        <w:t>Module</w:t>
      </w:r>
      <w:r>
        <w:rPr>
          <w:spacing w:val="-2"/>
          <w:sz w:val="28"/>
          <w:szCs w:val="28"/>
        </w:rPr>
        <w:t xml:space="preserve"> </w:t>
      </w:r>
      <w:r>
        <w:rPr>
          <w:sz w:val="28"/>
          <w:szCs w:val="28"/>
        </w:rPr>
        <w:t>Implementation</w:t>
      </w:r>
    </w:p>
    <w:p>
      <w:pPr>
        <w:pStyle w:val="6"/>
        <w:spacing w:before="5"/>
        <w:rPr>
          <w:b/>
        </w:rPr>
      </w:pPr>
    </w:p>
    <w:p>
      <w:pPr>
        <w:tabs>
          <w:tab w:val="left" w:pos="1081"/>
        </w:tabs>
        <w:rPr>
          <w:b/>
          <w:sz w:val="24"/>
        </w:rPr>
      </w:pPr>
      <w:r>
        <w:rPr>
          <w:b/>
          <w:sz w:val="24"/>
        </w:rPr>
        <w:t xml:space="preserve">            4.2.1 Interview</w:t>
      </w:r>
      <w:r>
        <w:rPr>
          <w:b/>
          <w:spacing w:val="-3"/>
          <w:sz w:val="24"/>
        </w:rPr>
        <w:t xml:space="preserve"> </w:t>
      </w:r>
      <w:r>
        <w:rPr>
          <w:b/>
          <w:sz w:val="24"/>
        </w:rPr>
        <w:t>Experience</w:t>
      </w:r>
      <w:r>
        <w:rPr>
          <w:b/>
          <w:spacing w:val="-1"/>
          <w:sz w:val="24"/>
        </w:rPr>
        <w:t xml:space="preserve"> </w:t>
      </w:r>
      <w:r>
        <w:rPr>
          <w:b/>
          <w:sz w:val="24"/>
        </w:rPr>
        <w:t>Module</w:t>
      </w:r>
    </w:p>
    <w:p>
      <w:pPr>
        <w:pStyle w:val="6"/>
        <w:ind w:left="1247" w:right="783"/>
        <w:jc w:val="both"/>
      </w:pPr>
      <w:r>
        <w:t>This module aggregates user-contributed interview data, categorizes it based on</w:t>
      </w:r>
      <w:r>
        <w:rPr>
          <w:spacing w:val="1"/>
        </w:rPr>
        <w:t xml:space="preserve"> </w:t>
      </w:r>
      <w:r>
        <w:t>companies and roles, and offers insights through a structured interface. Data is</w:t>
      </w:r>
      <w:r>
        <w:rPr>
          <w:spacing w:val="1"/>
        </w:rPr>
        <w:t xml:space="preserve"> </w:t>
      </w:r>
      <w:r>
        <w:t>stored in a searchable format, allowing users to easily find relevant content based</w:t>
      </w:r>
      <w:r>
        <w:rPr>
          <w:spacing w:val="1"/>
        </w:rPr>
        <w:t xml:space="preserve"> </w:t>
      </w:r>
      <w:r>
        <w:t>on</w:t>
      </w:r>
      <w:r>
        <w:rPr>
          <w:spacing w:val="-1"/>
        </w:rPr>
        <w:t xml:space="preserve"> </w:t>
      </w:r>
      <w:r>
        <w:t>their</w:t>
      </w:r>
      <w:r>
        <w:rPr>
          <w:spacing w:val="-1"/>
        </w:rPr>
        <w:t xml:space="preserve"> </w:t>
      </w:r>
      <w:r>
        <w:t>target industry or job role.</w:t>
      </w:r>
    </w:p>
    <w:p>
      <w:pPr>
        <w:pStyle w:val="6"/>
        <w:spacing w:before="10"/>
        <w:rPr>
          <w:sz w:val="20"/>
        </w:rPr>
      </w:pPr>
    </w:p>
    <w:p>
      <w:pPr>
        <w:pStyle w:val="13"/>
        <w:numPr>
          <w:ilvl w:val="1"/>
          <w:numId w:val="16"/>
        </w:numPr>
        <w:tabs>
          <w:tab w:val="left" w:pos="2521"/>
        </w:tabs>
        <w:spacing w:line="297" w:lineRule="auto"/>
        <w:ind w:right="786"/>
        <w:rPr>
          <w:sz w:val="24"/>
        </w:rPr>
      </w:pPr>
      <w:r>
        <w:rPr>
          <w:b/>
          <w:sz w:val="24"/>
        </w:rPr>
        <w:t xml:space="preserve">Data Processing: </w:t>
      </w:r>
      <w:r>
        <w:rPr>
          <w:sz w:val="24"/>
        </w:rPr>
        <w:t>Data sanitization and categorization techniques</w:t>
      </w:r>
      <w:r>
        <w:rPr>
          <w:spacing w:val="1"/>
          <w:sz w:val="24"/>
        </w:rPr>
        <w:t xml:space="preserve"> </w:t>
      </w:r>
      <w:r>
        <w:rPr>
          <w:sz w:val="24"/>
        </w:rPr>
        <w:t>ensure</w:t>
      </w:r>
      <w:r>
        <w:rPr>
          <w:spacing w:val="-3"/>
          <w:sz w:val="24"/>
        </w:rPr>
        <w:t xml:space="preserve"> </w:t>
      </w:r>
      <w:r>
        <w:rPr>
          <w:sz w:val="24"/>
        </w:rPr>
        <w:t>that content is</w:t>
      </w:r>
      <w:r>
        <w:rPr>
          <w:spacing w:val="-1"/>
          <w:sz w:val="24"/>
        </w:rPr>
        <w:t xml:space="preserve"> </w:t>
      </w:r>
      <w:r>
        <w:rPr>
          <w:sz w:val="24"/>
        </w:rPr>
        <w:t>accurate and meaningful.</w:t>
      </w:r>
    </w:p>
    <w:p>
      <w:pPr>
        <w:pStyle w:val="13"/>
        <w:numPr>
          <w:ilvl w:val="1"/>
          <w:numId w:val="16"/>
        </w:numPr>
        <w:tabs>
          <w:tab w:val="left" w:pos="2521"/>
        </w:tabs>
        <w:spacing w:before="2" w:line="300" w:lineRule="auto"/>
        <w:ind w:right="786"/>
        <w:rPr>
          <w:sz w:val="24"/>
        </w:rPr>
      </w:pPr>
      <w:r>
        <w:rPr>
          <w:b/>
          <w:sz w:val="24"/>
        </w:rPr>
        <w:t xml:space="preserve">Search Functionality: </w:t>
      </w:r>
      <w:r>
        <w:rPr>
          <w:sz w:val="24"/>
        </w:rPr>
        <w:t>Users can search for interview experiences</w:t>
      </w:r>
      <w:r>
        <w:rPr>
          <w:spacing w:val="1"/>
          <w:sz w:val="24"/>
        </w:rPr>
        <w:t xml:space="preserve"> </w:t>
      </w:r>
      <w:r>
        <w:rPr>
          <w:sz w:val="24"/>
        </w:rPr>
        <w:t>by job role, industry, and specific companies,</w:t>
      </w:r>
      <w:r>
        <w:rPr>
          <w:spacing w:val="1"/>
          <w:sz w:val="24"/>
        </w:rPr>
        <w:t xml:space="preserve"> </w:t>
      </w:r>
      <w:r>
        <w:rPr>
          <w:sz w:val="24"/>
        </w:rPr>
        <w:t>offering targeted</w:t>
      </w:r>
      <w:r>
        <w:rPr>
          <w:spacing w:val="1"/>
          <w:sz w:val="24"/>
        </w:rPr>
        <w:t xml:space="preserve"> </w:t>
      </w:r>
      <w:r>
        <w:rPr>
          <w:sz w:val="24"/>
        </w:rPr>
        <w:t>content</w:t>
      </w:r>
      <w:r>
        <w:rPr>
          <w:spacing w:val="-1"/>
          <w:sz w:val="24"/>
        </w:rPr>
        <w:t xml:space="preserve"> </w:t>
      </w:r>
      <w:r>
        <w:rPr>
          <w:sz w:val="24"/>
        </w:rPr>
        <w:t>to enhance</w:t>
      </w:r>
      <w:r>
        <w:rPr>
          <w:spacing w:val="-1"/>
          <w:sz w:val="24"/>
        </w:rPr>
        <w:t xml:space="preserve"> </w:t>
      </w:r>
      <w:r>
        <w:rPr>
          <w:sz w:val="24"/>
        </w:rPr>
        <w:t>preparation.</w:t>
      </w:r>
    </w:p>
    <w:p>
      <w:pPr>
        <w:pStyle w:val="6"/>
        <w:spacing w:before="8"/>
        <w:rPr>
          <w:sz w:val="20"/>
        </w:rPr>
      </w:pPr>
    </w:p>
    <w:p>
      <w:pPr>
        <w:pStyle w:val="3"/>
        <w:numPr>
          <w:ilvl w:val="2"/>
          <w:numId w:val="17"/>
        </w:numPr>
        <w:tabs>
          <w:tab w:val="left" w:pos="1081"/>
        </w:tabs>
        <w:ind w:left="1457"/>
        <w:jc w:val="both"/>
      </w:pPr>
      <w:r>
        <w:t>News</w:t>
      </w:r>
      <w:r>
        <w:rPr>
          <w:spacing w:val="-2"/>
        </w:rPr>
        <w:t xml:space="preserve"> </w:t>
      </w:r>
      <w:r>
        <w:t>&amp;</w:t>
      </w:r>
      <w:r>
        <w:rPr>
          <w:spacing w:val="-2"/>
        </w:rPr>
        <w:t xml:space="preserve"> </w:t>
      </w:r>
      <w:r>
        <w:t>Job</w:t>
      </w:r>
      <w:r>
        <w:rPr>
          <w:spacing w:val="-1"/>
        </w:rPr>
        <w:t xml:space="preserve"> </w:t>
      </w:r>
      <w:r>
        <w:t>Market</w:t>
      </w:r>
      <w:r>
        <w:rPr>
          <w:spacing w:val="-1"/>
        </w:rPr>
        <w:t xml:space="preserve"> </w:t>
      </w:r>
      <w:r>
        <w:t>Insights</w:t>
      </w:r>
      <w:r>
        <w:rPr>
          <w:spacing w:val="-1"/>
        </w:rPr>
        <w:t xml:space="preserve"> </w:t>
      </w:r>
      <w:r>
        <w:t>Module</w:t>
      </w:r>
    </w:p>
    <w:p>
      <w:pPr>
        <w:pStyle w:val="6"/>
        <w:ind w:left="1474" w:right="781"/>
        <w:jc w:val="both"/>
      </w:pPr>
      <w:r>
        <w:t>Utilizing</w:t>
      </w:r>
      <w:r>
        <w:rPr>
          <w:spacing w:val="-14"/>
        </w:rPr>
        <w:t xml:space="preserve"> </w:t>
      </w:r>
      <w:r>
        <w:t>APIs</w:t>
      </w:r>
      <w:r>
        <w:rPr>
          <w:spacing w:val="-13"/>
        </w:rPr>
        <w:t xml:space="preserve"> </w:t>
      </w:r>
      <w:r>
        <w:t>such</w:t>
      </w:r>
      <w:r>
        <w:rPr>
          <w:spacing w:val="-14"/>
        </w:rPr>
        <w:t xml:space="preserve"> </w:t>
      </w:r>
      <w:r>
        <w:t>as</w:t>
      </w:r>
      <w:r>
        <w:rPr>
          <w:spacing w:val="-13"/>
        </w:rPr>
        <w:t xml:space="preserve"> </w:t>
      </w:r>
      <w:r>
        <w:t>Google</w:t>
      </w:r>
      <w:r>
        <w:rPr>
          <w:spacing w:val="-14"/>
        </w:rPr>
        <w:t xml:space="preserve"> </w:t>
      </w:r>
      <w:r>
        <w:t>News,</w:t>
      </w:r>
      <w:r>
        <w:rPr>
          <w:spacing w:val="-15"/>
        </w:rPr>
        <w:t xml:space="preserve"> </w:t>
      </w:r>
      <w:r>
        <w:t>this</w:t>
      </w:r>
      <w:r>
        <w:rPr>
          <w:spacing w:val="-13"/>
        </w:rPr>
        <w:t xml:space="preserve"> </w:t>
      </w:r>
      <w:r>
        <w:t>module</w:t>
      </w:r>
      <w:r>
        <w:rPr>
          <w:spacing w:val="-15"/>
        </w:rPr>
        <w:t xml:space="preserve"> </w:t>
      </w:r>
      <w:r>
        <w:t>aggregates</w:t>
      </w:r>
      <w:r>
        <w:rPr>
          <w:spacing w:val="-14"/>
        </w:rPr>
        <w:t xml:space="preserve"> </w:t>
      </w:r>
      <w:r>
        <w:t>trending</w:t>
      </w:r>
      <w:r>
        <w:rPr>
          <w:spacing w:val="-13"/>
        </w:rPr>
        <w:t xml:space="preserve"> </w:t>
      </w:r>
      <w:r>
        <w:t>news,</w:t>
      </w:r>
      <w:r>
        <w:rPr>
          <w:spacing w:val="-15"/>
        </w:rPr>
        <w:t xml:space="preserve"> </w:t>
      </w:r>
      <w:r>
        <w:t>market</w:t>
      </w:r>
      <w:r>
        <w:rPr>
          <w:spacing w:val="-57"/>
        </w:rPr>
        <w:t xml:space="preserve"> </w:t>
      </w:r>
      <w:r>
        <w:t>insights, and job openings. The data is curated and filtered to deliver personalized</w:t>
      </w:r>
      <w:r>
        <w:rPr>
          <w:spacing w:val="1"/>
        </w:rPr>
        <w:t xml:space="preserve"> </w:t>
      </w:r>
      <w:r>
        <w:t>content</w:t>
      </w:r>
      <w:r>
        <w:rPr>
          <w:spacing w:val="-1"/>
        </w:rPr>
        <w:t xml:space="preserve"> </w:t>
      </w:r>
      <w:r>
        <w:t>based on user preferences and</w:t>
      </w:r>
      <w:r>
        <w:rPr>
          <w:spacing w:val="2"/>
        </w:rPr>
        <w:t xml:space="preserve"> </w:t>
      </w:r>
      <w:r>
        <w:t>career</w:t>
      </w:r>
      <w:r>
        <w:rPr>
          <w:spacing w:val="-1"/>
        </w:rPr>
        <w:t xml:space="preserve"> </w:t>
      </w:r>
      <w:r>
        <w:t>goals.</w:t>
      </w:r>
    </w:p>
    <w:p>
      <w:pPr>
        <w:pStyle w:val="6"/>
      </w:pPr>
    </w:p>
    <w:p>
      <w:pPr>
        <w:pStyle w:val="13"/>
        <w:numPr>
          <w:ilvl w:val="3"/>
          <w:numId w:val="15"/>
        </w:numPr>
        <w:tabs>
          <w:tab w:val="left" w:pos="2521"/>
        </w:tabs>
        <w:spacing w:line="297" w:lineRule="auto"/>
        <w:ind w:left="2472" w:right="784"/>
        <w:jc w:val="both"/>
        <w:rPr>
          <w:sz w:val="24"/>
        </w:rPr>
      </w:pPr>
      <w:r>
        <w:rPr>
          <w:b/>
          <w:sz w:val="24"/>
        </w:rPr>
        <w:t>Data</w:t>
      </w:r>
      <w:r>
        <w:rPr>
          <w:b/>
          <w:spacing w:val="1"/>
          <w:sz w:val="24"/>
        </w:rPr>
        <w:t xml:space="preserve"> </w:t>
      </w:r>
      <w:r>
        <w:rPr>
          <w:b/>
          <w:sz w:val="24"/>
        </w:rPr>
        <w:t>Curation</w:t>
      </w:r>
      <w:r>
        <w:rPr>
          <w:b/>
          <w:spacing w:val="1"/>
          <w:sz w:val="24"/>
        </w:rPr>
        <w:t xml:space="preserve"> </w:t>
      </w:r>
      <w:r>
        <w:rPr>
          <w:b/>
          <w:sz w:val="24"/>
        </w:rPr>
        <w:t>and</w:t>
      </w:r>
      <w:r>
        <w:rPr>
          <w:b/>
          <w:spacing w:val="1"/>
          <w:sz w:val="24"/>
        </w:rPr>
        <w:t xml:space="preserve"> </w:t>
      </w:r>
      <w:r>
        <w:rPr>
          <w:b/>
          <w:sz w:val="24"/>
        </w:rPr>
        <w:t>Display:</w:t>
      </w:r>
      <w:r>
        <w:rPr>
          <w:b/>
          <w:spacing w:val="1"/>
          <w:sz w:val="24"/>
        </w:rPr>
        <w:t xml:space="preserve"> </w:t>
      </w:r>
      <w:r>
        <w:rPr>
          <w:sz w:val="24"/>
        </w:rPr>
        <w:t>Relevant</w:t>
      </w:r>
      <w:r>
        <w:rPr>
          <w:spacing w:val="1"/>
          <w:sz w:val="24"/>
        </w:rPr>
        <w:t xml:space="preserve"> </w:t>
      </w:r>
      <w:r>
        <w:rPr>
          <w:sz w:val="24"/>
        </w:rPr>
        <w:t>data</w:t>
      </w:r>
      <w:r>
        <w:rPr>
          <w:spacing w:val="1"/>
          <w:sz w:val="24"/>
        </w:rPr>
        <w:t xml:space="preserve"> </w:t>
      </w:r>
      <w:r>
        <w:rPr>
          <w:sz w:val="24"/>
        </w:rPr>
        <w:t>is</w:t>
      </w:r>
      <w:r>
        <w:rPr>
          <w:spacing w:val="1"/>
          <w:sz w:val="24"/>
        </w:rPr>
        <w:t xml:space="preserve"> </w:t>
      </w:r>
      <w:r>
        <w:rPr>
          <w:sz w:val="24"/>
        </w:rPr>
        <w:t>organized</w:t>
      </w:r>
      <w:r>
        <w:rPr>
          <w:spacing w:val="1"/>
          <w:sz w:val="24"/>
        </w:rPr>
        <w:t xml:space="preserve"> </w:t>
      </w:r>
      <w:r>
        <w:rPr>
          <w:sz w:val="24"/>
        </w:rPr>
        <w:t>and</w:t>
      </w:r>
      <w:r>
        <w:rPr>
          <w:spacing w:val="1"/>
          <w:sz w:val="24"/>
        </w:rPr>
        <w:t xml:space="preserve"> </w:t>
      </w:r>
      <w:r>
        <w:rPr>
          <w:sz w:val="24"/>
        </w:rPr>
        <w:t>displayed</w:t>
      </w:r>
      <w:r>
        <w:rPr>
          <w:spacing w:val="-10"/>
          <w:sz w:val="24"/>
        </w:rPr>
        <w:t xml:space="preserve"> </w:t>
      </w:r>
      <w:r>
        <w:rPr>
          <w:sz w:val="24"/>
        </w:rPr>
        <w:t>on</w:t>
      </w:r>
      <w:r>
        <w:rPr>
          <w:spacing w:val="-9"/>
          <w:sz w:val="24"/>
        </w:rPr>
        <w:t xml:space="preserve"> </w:t>
      </w:r>
      <w:r>
        <w:rPr>
          <w:sz w:val="24"/>
        </w:rPr>
        <w:t>the</w:t>
      </w:r>
      <w:r>
        <w:rPr>
          <w:spacing w:val="-10"/>
          <w:sz w:val="24"/>
        </w:rPr>
        <w:t xml:space="preserve"> </w:t>
      </w:r>
      <w:r>
        <w:rPr>
          <w:sz w:val="24"/>
        </w:rPr>
        <w:t>UI,</w:t>
      </w:r>
      <w:r>
        <w:rPr>
          <w:spacing w:val="-9"/>
          <w:sz w:val="24"/>
        </w:rPr>
        <w:t xml:space="preserve"> </w:t>
      </w:r>
      <w:r>
        <w:rPr>
          <w:sz w:val="24"/>
        </w:rPr>
        <w:t>providing</w:t>
      </w:r>
      <w:r>
        <w:rPr>
          <w:spacing w:val="-9"/>
          <w:sz w:val="24"/>
        </w:rPr>
        <w:t xml:space="preserve"> </w:t>
      </w:r>
      <w:r>
        <w:rPr>
          <w:sz w:val="24"/>
        </w:rPr>
        <w:t>users</w:t>
      </w:r>
      <w:r>
        <w:rPr>
          <w:spacing w:val="-9"/>
          <w:sz w:val="24"/>
        </w:rPr>
        <w:t xml:space="preserve"> </w:t>
      </w:r>
      <w:r>
        <w:rPr>
          <w:sz w:val="24"/>
        </w:rPr>
        <w:t>with</w:t>
      </w:r>
      <w:r>
        <w:rPr>
          <w:spacing w:val="-9"/>
          <w:sz w:val="24"/>
        </w:rPr>
        <w:t xml:space="preserve"> </w:t>
      </w:r>
      <w:r>
        <w:rPr>
          <w:sz w:val="24"/>
        </w:rPr>
        <w:t>insights</w:t>
      </w:r>
      <w:r>
        <w:rPr>
          <w:spacing w:val="-8"/>
          <w:sz w:val="24"/>
        </w:rPr>
        <w:t xml:space="preserve"> </w:t>
      </w:r>
      <w:r>
        <w:rPr>
          <w:sz w:val="24"/>
        </w:rPr>
        <w:t>that</w:t>
      </w:r>
      <w:r>
        <w:rPr>
          <w:spacing w:val="-9"/>
          <w:sz w:val="24"/>
        </w:rPr>
        <w:t xml:space="preserve"> </w:t>
      </w:r>
      <w:r>
        <w:rPr>
          <w:sz w:val="24"/>
        </w:rPr>
        <w:t>enhance</w:t>
      </w:r>
      <w:r>
        <w:rPr>
          <w:spacing w:val="-10"/>
          <w:sz w:val="24"/>
        </w:rPr>
        <w:t xml:space="preserve"> </w:t>
      </w:r>
      <w:r>
        <w:rPr>
          <w:sz w:val="24"/>
        </w:rPr>
        <w:t>their</w:t>
      </w:r>
      <w:r>
        <w:rPr>
          <w:spacing w:val="-58"/>
          <w:sz w:val="24"/>
        </w:rPr>
        <w:t xml:space="preserve"> </w:t>
      </w:r>
      <w:r>
        <w:rPr>
          <w:sz w:val="24"/>
        </w:rPr>
        <w:t>understanding</w:t>
      </w:r>
      <w:r>
        <w:rPr>
          <w:spacing w:val="-1"/>
          <w:sz w:val="24"/>
        </w:rPr>
        <w:t xml:space="preserve"> </w:t>
      </w:r>
      <w:r>
        <w:rPr>
          <w:sz w:val="24"/>
        </w:rPr>
        <w:t>of industry trends.</w:t>
      </w:r>
    </w:p>
    <w:p>
      <w:pPr>
        <w:pStyle w:val="6"/>
        <w:spacing w:before="4"/>
        <w:rPr>
          <w:sz w:val="21"/>
        </w:rPr>
      </w:pPr>
    </w:p>
    <w:p>
      <w:pPr>
        <w:pStyle w:val="3"/>
        <w:numPr>
          <w:ilvl w:val="2"/>
          <w:numId w:val="17"/>
        </w:numPr>
        <w:tabs>
          <w:tab w:val="left" w:pos="1081"/>
        </w:tabs>
        <w:ind w:left="1457"/>
        <w:jc w:val="both"/>
      </w:pPr>
      <w:r>
        <w:t xml:space="preserve"> Mentor</w:t>
      </w:r>
      <w:r>
        <w:rPr>
          <w:spacing w:val="-10"/>
        </w:rPr>
        <w:t xml:space="preserve"> </w:t>
      </w:r>
      <w:r>
        <w:t>Chatroom</w:t>
      </w:r>
    </w:p>
    <w:p>
      <w:pPr>
        <w:pStyle w:val="6"/>
        <w:spacing w:before="68" w:line="297" w:lineRule="auto"/>
        <w:ind w:left="1531" w:right="790"/>
        <w:jc w:val="both"/>
      </w:pPr>
      <w:r>
        <w:t>Real-time interactions with mentors occur through the chatroom module, which</w:t>
      </w:r>
      <w:r>
        <w:rPr>
          <w:spacing w:val="1"/>
        </w:rPr>
        <w:t xml:space="preserve"> </w:t>
      </w:r>
      <w:r>
        <w:t>utilizes</w:t>
      </w:r>
      <w:r>
        <w:rPr>
          <w:spacing w:val="-4"/>
        </w:rPr>
        <w:t xml:space="preserve"> </w:t>
      </w:r>
      <w:r>
        <w:t>web</w:t>
      </w:r>
      <w:r>
        <w:rPr>
          <w:spacing w:val="-2"/>
        </w:rPr>
        <w:t xml:space="preserve"> </w:t>
      </w:r>
      <w:r>
        <w:t>socket-based communication</w:t>
      </w:r>
      <w:r>
        <w:rPr>
          <w:spacing w:val="-2"/>
        </w:rPr>
        <w:t xml:space="preserve"> </w:t>
      </w:r>
      <w:r>
        <w:t>for</w:t>
      </w:r>
      <w:r>
        <w:rPr>
          <w:spacing w:val="-3"/>
        </w:rPr>
        <w:t xml:space="preserve"> </w:t>
      </w:r>
      <w:r>
        <w:t>fast, bi-directional</w:t>
      </w:r>
      <w:r>
        <w:rPr>
          <w:spacing w:val="-2"/>
        </w:rPr>
        <w:t xml:space="preserve"> </w:t>
      </w:r>
      <w:r>
        <w:t>data</w:t>
      </w:r>
      <w:r>
        <w:rPr>
          <w:spacing w:val="-3"/>
        </w:rPr>
        <w:t xml:space="preserve"> </w:t>
      </w:r>
      <w:r>
        <w:t>transfer.</w:t>
      </w:r>
    </w:p>
    <w:p>
      <w:pPr>
        <w:pStyle w:val="6"/>
        <w:numPr>
          <w:ilvl w:val="2"/>
          <w:numId w:val="12"/>
        </w:numPr>
        <w:spacing w:before="68" w:line="297" w:lineRule="auto"/>
        <w:ind w:left="2472" w:right="790"/>
        <w:jc w:val="both"/>
      </w:pPr>
      <w:r>
        <w:rPr>
          <w:b/>
        </w:rPr>
        <w:t>User Authentication and Access Control</w:t>
      </w:r>
      <w:r>
        <w:t>: Access to mentors is</w:t>
      </w:r>
      <w:r>
        <w:rPr>
          <w:spacing w:val="1"/>
        </w:rPr>
        <w:t xml:space="preserve"> </w:t>
      </w:r>
      <w:r>
        <w:t>managed through user authentication, ensuring that only verified</w:t>
      </w:r>
      <w:r>
        <w:rPr>
          <w:spacing w:val="1"/>
        </w:rPr>
        <w:t xml:space="preserve"> </w:t>
      </w:r>
      <w:r>
        <w:t>users</w:t>
      </w:r>
      <w:r>
        <w:rPr>
          <w:spacing w:val="-1"/>
        </w:rPr>
        <w:t xml:space="preserve"> </w:t>
      </w:r>
      <w:r>
        <w:t>can communicate</w:t>
      </w:r>
      <w:r>
        <w:rPr>
          <w:spacing w:val="1"/>
        </w:rPr>
        <w:t xml:space="preserve"> </w:t>
      </w:r>
      <w:r>
        <w:t>with</w:t>
      </w:r>
      <w:r>
        <w:rPr>
          <w:spacing w:val="-1"/>
        </w:rPr>
        <w:t xml:space="preserve"> </w:t>
      </w:r>
      <w:r>
        <w:t>mentors.</w:t>
      </w:r>
    </w:p>
    <w:p>
      <w:pPr>
        <w:pStyle w:val="6"/>
        <w:numPr>
          <w:ilvl w:val="2"/>
          <w:numId w:val="12"/>
        </w:numPr>
        <w:spacing w:before="68" w:line="297" w:lineRule="auto"/>
        <w:ind w:left="2472" w:right="790"/>
        <w:jc w:val="both"/>
      </w:pPr>
      <w:r>
        <w:rPr>
          <w:b/>
        </w:rPr>
        <w:t xml:space="preserve">Real-Time Messaging: </w:t>
      </w:r>
      <w:r>
        <w:t>This feature allows for direct, immediate</w:t>
      </w:r>
      <w:r>
        <w:rPr>
          <w:spacing w:val="1"/>
        </w:rPr>
        <w:t xml:space="preserve"> </w:t>
      </w:r>
      <w:r>
        <w:t>communication</w:t>
      </w:r>
      <w:r>
        <w:rPr>
          <w:spacing w:val="-3"/>
        </w:rPr>
        <w:t xml:space="preserve"> </w:t>
      </w:r>
      <w:r>
        <w:t>between users</w:t>
      </w:r>
      <w:r>
        <w:rPr>
          <w:spacing w:val="-2"/>
        </w:rPr>
        <w:t xml:space="preserve"> </w:t>
      </w:r>
      <w:r>
        <w:t>and</w:t>
      </w:r>
      <w:r>
        <w:rPr>
          <w:spacing w:val="-2"/>
        </w:rPr>
        <w:t xml:space="preserve"> </w:t>
      </w:r>
      <w:r>
        <w:t>mentors,</w:t>
      </w:r>
      <w:r>
        <w:rPr>
          <w:spacing w:val="-3"/>
        </w:rPr>
        <w:t xml:space="preserve"> </w:t>
      </w:r>
      <w:r>
        <w:t>fostering</w:t>
      </w:r>
      <w:r>
        <w:rPr>
          <w:spacing w:val="-2"/>
        </w:rPr>
        <w:t xml:space="preserve"> </w:t>
      </w:r>
      <w:r>
        <w:t>an</w:t>
      </w:r>
      <w:r>
        <w:rPr>
          <w:spacing w:val="-2"/>
        </w:rPr>
        <w:t xml:space="preserve"> </w:t>
      </w:r>
      <w:r>
        <w:t>interactive</w:t>
      </w:r>
      <w:r>
        <w:rPr>
          <w:spacing w:val="-58"/>
        </w:rPr>
        <w:t xml:space="preserve"> </w:t>
      </w:r>
      <w:r>
        <w:t>experience that is both responsive and effective for personalized</w:t>
      </w:r>
      <w:r>
        <w:rPr>
          <w:spacing w:val="1"/>
        </w:rPr>
        <w:t xml:space="preserve"> </w:t>
      </w:r>
      <w:r>
        <w:t>guidance.</w:t>
      </w:r>
    </w:p>
    <w:p>
      <w:pPr>
        <w:pStyle w:val="3"/>
        <w:numPr>
          <w:ilvl w:val="2"/>
          <w:numId w:val="18"/>
        </w:numPr>
        <w:tabs>
          <w:tab w:val="left" w:pos="1081"/>
        </w:tabs>
        <w:spacing w:before="233"/>
        <w:ind w:left="1400"/>
        <w:jc w:val="both"/>
      </w:pPr>
      <w:r>
        <w:t xml:space="preserve"> AI</w:t>
      </w:r>
      <w:r>
        <w:rPr>
          <w:spacing w:val="-1"/>
        </w:rPr>
        <w:t xml:space="preserve"> </w:t>
      </w:r>
      <w:r>
        <w:t>Chatbot</w:t>
      </w:r>
    </w:p>
    <w:p>
      <w:pPr>
        <w:pStyle w:val="6"/>
        <w:ind w:left="1474" w:right="780"/>
        <w:jc w:val="both"/>
      </w:pPr>
      <w:r>
        <w:t>This component uses natural language processing models to provide automated</w:t>
      </w:r>
      <w:r>
        <w:rPr>
          <w:spacing w:val="1"/>
        </w:rPr>
        <w:t xml:space="preserve"> </w:t>
      </w:r>
      <w:r>
        <w:t>responses</w:t>
      </w:r>
      <w:r>
        <w:rPr>
          <w:spacing w:val="-1"/>
        </w:rPr>
        <w:t xml:space="preserve"> </w:t>
      </w:r>
      <w:r>
        <w:t>to user</w:t>
      </w:r>
      <w:r>
        <w:rPr>
          <w:spacing w:val="-2"/>
        </w:rPr>
        <w:t xml:space="preserve"> </w:t>
      </w:r>
      <w:r>
        <w:t>queries</w:t>
      </w:r>
      <w:r>
        <w:rPr>
          <w:spacing w:val="1"/>
        </w:rPr>
        <w:t xml:space="preserve"> </w:t>
      </w:r>
      <w:r>
        <w:t>and conduct mock interview</w:t>
      </w:r>
      <w:r>
        <w:rPr>
          <w:spacing w:val="-1"/>
        </w:rPr>
        <w:t xml:space="preserve"> </w:t>
      </w:r>
      <w:r>
        <w:t>simulations.</w:t>
      </w:r>
      <w:r>
        <w:br w:type="textWrapping"/>
      </w:r>
    </w:p>
    <w:p>
      <w:pPr>
        <w:pStyle w:val="6"/>
        <w:numPr>
          <w:ilvl w:val="0"/>
          <w:numId w:val="19"/>
        </w:numPr>
        <w:ind w:right="794"/>
        <w:jc w:val="both"/>
        <w:sectPr>
          <w:footerReference r:id="rId19" w:type="default"/>
          <w:pgSz w:w="12240" w:h="15840"/>
          <w:pgMar w:top="1360" w:right="1020" w:bottom="1240" w:left="1440" w:header="0" w:footer="1054" w:gutter="0"/>
          <w:cols w:space="720" w:num="1"/>
        </w:sectPr>
      </w:pPr>
      <w:r>
        <w:rPr>
          <w:b/>
        </w:rPr>
        <w:t xml:space="preserve">NLP Techniques Used: </w:t>
      </w:r>
      <w:r>
        <w:t>The chatbot employs sentiment analysis,</w:t>
      </w:r>
      <w:r>
        <w:rPr>
          <w:spacing w:val="1"/>
        </w:rPr>
        <w:t xml:space="preserve"> </w:t>
      </w:r>
      <w:r>
        <w:t>named</w:t>
      </w:r>
      <w:r>
        <w:rPr>
          <w:spacing w:val="-5"/>
        </w:rPr>
        <w:t xml:space="preserve"> </w:t>
      </w:r>
      <w:r>
        <w:t>entity</w:t>
      </w:r>
      <w:r>
        <w:rPr>
          <w:spacing w:val="-3"/>
        </w:rPr>
        <w:t xml:space="preserve"> </w:t>
      </w:r>
      <w:r>
        <w:t>recognition,and</w:t>
      </w:r>
      <w:r>
        <w:rPr>
          <w:spacing w:val="-5"/>
        </w:rPr>
        <w:t xml:space="preserve"> </w:t>
      </w:r>
      <w:r>
        <w:t>other</w:t>
      </w:r>
      <w:r>
        <w:rPr>
          <w:spacing w:val="-5"/>
        </w:rPr>
        <w:t xml:space="preserve"> </w:t>
      </w:r>
      <w:r>
        <w:t>NLP</w:t>
      </w:r>
      <w:r>
        <w:rPr>
          <w:spacing w:val="-13"/>
        </w:rPr>
        <w:t xml:space="preserve"> </w:t>
      </w:r>
      <w:r>
        <w:t>capabilities</w:t>
      </w:r>
      <w:r>
        <w:rPr>
          <w:spacing w:val="-4"/>
        </w:rPr>
        <w:t xml:space="preserve"> </w:t>
      </w:r>
      <w:r>
        <w:t>to</w:t>
      </w:r>
      <w:r>
        <w:rPr>
          <w:spacing w:val="-3"/>
        </w:rPr>
        <w:t xml:space="preserve"> </w:t>
      </w:r>
      <w:r>
        <w:t>understand</w:t>
      </w:r>
      <w:r>
        <w:rPr>
          <w:spacing w:val="-58"/>
        </w:rPr>
        <w:t xml:space="preserve"> </w:t>
      </w:r>
      <w:r>
        <w:t>and</w:t>
      </w:r>
      <w:r>
        <w:rPr>
          <w:spacing w:val="-1"/>
        </w:rPr>
        <w:t xml:space="preserve"> </w:t>
      </w:r>
      <w:r>
        <w:t>respond</w:t>
      </w:r>
      <w:r>
        <w:rPr>
          <w:spacing w:val="-1"/>
        </w:rPr>
        <w:t xml:space="preserve"> </w:t>
      </w:r>
      <w:r>
        <w:t>appropriately to user inputs.</w:t>
      </w:r>
    </w:p>
    <w:p>
      <w:pPr>
        <w:pStyle w:val="13"/>
        <w:numPr>
          <w:ilvl w:val="0"/>
          <w:numId w:val="19"/>
        </w:numPr>
        <w:tabs>
          <w:tab w:val="left" w:pos="2521"/>
        </w:tabs>
        <w:spacing w:before="79" w:line="300" w:lineRule="auto"/>
        <w:ind w:right="786"/>
        <w:rPr>
          <w:sz w:val="24"/>
        </w:rPr>
      </w:pPr>
      <w:r>
        <w:rPr>
          <w:b/>
          <w:sz w:val="24"/>
        </w:rPr>
        <w:t xml:space="preserve">Interactive Features: </w:t>
      </w:r>
      <w:r>
        <w:rPr>
          <w:sz w:val="24"/>
        </w:rPr>
        <w:t>Users can ask questions, seek guidance, or</w:t>
      </w:r>
      <w:r>
        <w:rPr>
          <w:spacing w:val="1"/>
          <w:sz w:val="24"/>
        </w:rPr>
        <w:t xml:space="preserve"> </w:t>
      </w:r>
      <w:r>
        <w:rPr>
          <w:sz w:val="24"/>
        </w:rPr>
        <w:t>undergo</w:t>
      </w:r>
      <w:r>
        <w:rPr>
          <w:spacing w:val="1"/>
          <w:sz w:val="24"/>
        </w:rPr>
        <w:t xml:space="preserve"> </w:t>
      </w:r>
      <w:r>
        <w:rPr>
          <w:sz w:val="24"/>
        </w:rPr>
        <w:t>mock</w:t>
      </w:r>
      <w:r>
        <w:rPr>
          <w:spacing w:val="1"/>
          <w:sz w:val="24"/>
        </w:rPr>
        <w:t xml:space="preserve"> </w:t>
      </w:r>
      <w:r>
        <w:rPr>
          <w:sz w:val="24"/>
        </w:rPr>
        <w:t>interviews.</w:t>
      </w:r>
      <w:r>
        <w:rPr>
          <w:spacing w:val="1"/>
          <w:sz w:val="24"/>
        </w:rPr>
        <w:t xml:space="preserve"> </w:t>
      </w:r>
      <w:r>
        <w:rPr>
          <w:sz w:val="24"/>
        </w:rPr>
        <w:t>Feedback</w:t>
      </w:r>
      <w:r>
        <w:rPr>
          <w:spacing w:val="1"/>
          <w:sz w:val="24"/>
        </w:rPr>
        <w:t xml:space="preserve"> </w:t>
      </w:r>
      <w:r>
        <w:rPr>
          <w:sz w:val="24"/>
        </w:rPr>
        <w:t>is</w:t>
      </w:r>
      <w:r>
        <w:rPr>
          <w:spacing w:val="1"/>
          <w:sz w:val="24"/>
        </w:rPr>
        <w:t xml:space="preserve"> </w:t>
      </w:r>
      <w:r>
        <w:rPr>
          <w:sz w:val="24"/>
        </w:rPr>
        <w:t>provided</w:t>
      </w:r>
      <w:r>
        <w:rPr>
          <w:spacing w:val="1"/>
          <w:sz w:val="24"/>
        </w:rPr>
        <w:t xml:space="preserve"> </w:t>
      </w:r>
      <w:r>
        <w:rPr>
          <w:sz w:val="24"/>
        </w:rPr>
        <w:t>based</w:t>
      </w:r>
      <w:r>
        <w:rPr>
          <w:spacing w:val="1"/>
          <w:sz w:val="24"/>
        </w:rPr>
        <w:t xml:space="preserve"> </w:t>
      </w:r>
      <w:r>
        <w:rPr>
          <w:sz w:val="24"/>
        </w:rPr>
        <w:t>on</w:t>
      </w:r>
      <w:r>
        <w:rPr>
          <w:spacing w:val="1"/>
          <w:sz w:val="24"/>
        </w:rPr>
        <w:t xml:space="preserve"> </w:t>
      </w:r>
      <w:r>
        <w:rPr>
          <w:sz w:val="24"/>
        </w:rPr>
        <w:t>user</w:t>
      </w:r>
      <w:r>
        <w:rPr>
          <w:spacing w:val="-57"/>
          <w:sz w:val="24"/>
        </w:rPr>
        <w:t xml:space="preserve"> </w:t>
      </w:r>
      <w:r>
        <w:rPr>
          <w:sz w:val="24"/>
        </w:rPr>
        <w:t>responses,</w:t>
      </w:r>
      <w:r>
        <w:rPr>
          <w:spacing w:val="-3"/>
          <w:sz w:val="24"/>
        </w:rPr>
        <w:t xml:space="preserve"> </w:t>
      </w:r>
      <w:r>
        <w:rPr>
          <w:sz w:val="24"/>
        </w:rPr>
        <w:t>helping</w:t>
      </w:r>
      <w:r>
        <w:rPr>
          <w:spacing w:val="-1"/>
          <w:sz w:val="24"/>
        </w:rPr>
        <w:t xml:space="preserve"> </w:t>
      </w:r>
      <w:r>
        <w:rPr>
          <w:sz w:val="24"/>
        </w:rPr>
        <w:t>improve</w:t>
      </w:r>
      <w:r>
        <w:rPr>
          <w:spacing w:val="-2"/>
          <w:sz w:val="24"/>
        </w:rPr>
        <w:t xml:space="preserve"> </w:t>
      </w:r>
      <w:r>
        <w:rPr>
          <w:sz w:val="24"/>
        </w:rPr>
        <w:t>their</w:t>
      </w:r>
      <w:r>
        <w:rPr>
          <w:spacing w:val="-2"/>
          <w:sz w:val="24"/>
        </w:rPr>
        <w:t xml:space="preserve"> </w:t>
      </w:r>
      <w:r>
        <w:rPr>
          <w:sz w:val="24"/>
        </w:rPr>
        <w:t>performance</w:t>
      </w:r>
      <w:r>
        <w:rPr>
          <w:spacing w:val="-2"/>
          <w:sz w:val="24"/>
        </w:rPr>
        <w:t xml:space="preserve"> </w:t>
      </w:r>
      <w:r>
        <w:rPr>
          <w:sz w:val="24"/>
        </w:rPr>
        <w:t>and</w:t>
      </w:r>
      <w:r>
        <w:rPr>
          <w:spacing w:val="1"/>
          <w:sz w:val="24"/>
        </w:rPr>
        <w:t xml:space="preserve"> </w:t>
      </w:r>
      <w:r>
        <w:rPr>
          <w:sz w:val="24"/>
        </w:rPr>
        <w:t>confidence.</w:t>
      </w:r>
    </w:p>
    <w:p>
      <w:pPr>
        <w:pStyle w:val="6"/>
        <w:spacing w:before="7"/>
        <w:rPr>
          <w:sz w:val="20"/>
        </w:rPr>
      </w:pPr>
    </w:p>
    <w:p>
      <w:pPr>
        <w:pStyle w:val="3"/>
        <w:numPr>
          <w:ilvl w:val="2"/>
          <w:numId w:val="20"/>
        </w:numPr>
        <w:tabs>
          <w:tab w:val="left" w:pos="1081"/>
        </w:tabs>
        <w:ind w:left="1400"/>
        <w:jc w:val="both"/>
      </w:pPr>
      <w:r>
        <w:t>AI</w:t>
      </w:r>
      <w:r>
        <w:rPr>
          <w:spacing w:val="-1"/>
        </w:rPr>
        <w:t xml:space="preserve"> </w:t>
      </w:r>
      <w:r>
        <w:t>and NLP</w:t>
      </w:r>
      <w:r>
        <w:rPr>
          <w:spacing w:val="-1"/>
        </w:rPr>
        <w:t xml:space="preserve"> </w:t>
      </w:r>
      <w:r>
        <w:t>Model</w:t>
      </w:r>
      <w:r>
        <w:rPr>
          <w:spacing w:val="-1"/>
        </w:rPr>
        <w:t xml:space="preserve"> </w:t>
      </w:r>
      <w:r>
        <w:t>Integration</w:t>
      </w:r>
    </w:p>
    <w:p>
      <w:pPr>
        <w:pStyle w:val="6"/>
        <w:ind w:left="1417" w:right="775"/>
        <w:jc w:val="both"/>
      </w:pPr>
      <w:r>
        <w:t>The core of the AI-driven solution is built on NLP models trained to understand</w:t>
      </w:r>
      <w:r>
        <w:rPr>
          <w:spacing w:val="1"/>
        </w:rPr>
        <w:t xml:space="preserve"> </w:t>
      </w:r>
      <w:r>
        <w:t>user needs, summarize interview experiences, and provide intelligent feedback.</w:t>
      </w:r>
      <w:r>
        <w:rPr>
          <w:spacing w:val="1"/>
        </w:rPr>
        <w:t xml:space="preserve"> </w:t>
      </w:r>
      <w:r>
        <w:t>Training</w:t>
      </w:r>
      <w:r>
        <w:rPr>
          <w:spacing w:val="-5"/>
        </w:rPr>
        <w:t xml:space="preserve"> </w:t>
      </w:r>
      <w:r>
        <w:t>data</w:t>
      </w:r>
      <w:r>
        <w:rPr>
          <w:spacing w:val="-5"/>
        </w:rPr>
        <w:t xml:space="preserve"> </w:t>
      </w:r>
      <w:r>
        <w:t>includes</w:t>
      </w:r>
      <w:r>
        <w:rPr>
          <w:spacing w:val="-4"/>
        </w:rPr>
        <w:t xml:space="preserve"> </w:t>
      </w:r>
      <w:r>
        <w:t>categorized</w:t>
      </w:r>
      <w:r>
        <w:rPr>
          <w:spacing w:val="-5"/>
        </w:rPr>
        <w:t xml:space="preserve"> </w:t>
      </w:r>
      <w:r>
        <w:t>interview</w:t>
      </w:r>
      <w:r>
        <w:rPr>
          <w:spacing w:val="-5"/>
        </w:rPr>
        <w:t xml:space="preserve"> </w:t>
      </w:r>
      <w:r>
        <w:t>questions,</w:t>
      </w:r>
      <w:r>
        <w:rPr>
          <w:spacing w:val="-3"/>
        </w:rPr>
        <w:t xml:space="preserve"> </w:t>
      </w:r>
      <w:r>
        <w:t>user</w:t>
      </w:r>
      <w:r>
        <w:rPr>
          <w:spacing w:val="-6"/>
        </w:rPr>
        <w:t xml:space="preserve"> </w:t>
      </w:r>
      <w:r>
        <w:t>profiles,</w:t>
      </w:r>
      <w:r>
        <w:rPr>
          <w:spacing w:val="-5"/>
        </w:rPr>
        <w:t xml:space="preserve"> </w:t>
      </w:r>
      <w:r>
        <w:t>and</w:t>
      </w:r>
      <w:r>
        <w:rPr>
          <w:spacing w:val="-4"/>
        </w:rPr>
        <w:t xml:space="preserve"> </w:t>
      </w:r>
      <w:r>
        <w:t>industry-</w:t>
      </w:r>
      <w:r>
        <w:rPr>
          <w:spacing w:val="-58"/>
        </w:rPr>
        <w:t xml:space="preserve"> </w:t>
      </w:r>
      <w:r>
        <w:t>specific content. NLP models are trained and fine-tuned using Python frameworks</w:t>
      </w:r>
      <w:r>
        <w:rPr>
          <w:spacing w:val="-57"/>
        </w:rPr>
        <w:t xml:space="preserve"> </w:t>
      </w:r>
      <w:r>
        <w:t>such as TensorFlow and PyTorch, ensuring accurate responses and meaningful</w:t>
      </w:r>
      <w:r>
        <w:rPr>
          <w:spacing w:val="1"/>
        </w:rPr>
        <w:t xml:space="preserve"> </w:t>
      </w:r>
      <w:r>
        <w:t>interactions.</w:t>
      </w:r>
    </w:p>
    <w:p>
      <w:pPr>
        <w:pStyle w:val="6"/>
        <w:spacing w:before="11"/>
        <w:rPr>
          <w:sz w:val="20"/>
        </w:rPr>
      </w:pPr>
    </w:p>
    <w:p>
      <w:pPr>
        <w:pStyle w:val="3"/>
        <w:numPr>
          <w:ilvl w:val="2"/>
          <w:numId w:val="20"/>
        </w:numPr>
        <w:tabs>
          <w:tab w:val="left" w:pos="1081"/>
        </w:tabs>
        <w:ind w:left="1400"/>
        <w:jc w:val="both"/>
      </w:pPr>
      <w:r>
        <w:t>Challenges</w:t>
      </w:r>
      <w:r>
        <w:rPr>
          <w:spacing w:val="-2"/>
        </w:rPr>
        <w:t xml:space="preserve"> </w:t>
      </w:r>
      <w:r>
        <w:t>and</w:t>
      </w:r>
      <w:r>
        <w:rPr>
          <w:spacing w:val="-1"/>
        </w:rPr>
        <w:t xml:space="preserve"> </w:t>
      </w:r>
      <w:r>
        <w:t>Resolutions</w:t>
      </w:r>
    </w:p>
    <w:p>
      <w:pPr>
        <w:pStyle w:val="6"/>
        <w:ind w:left="1417" w:right="780"/>
        <w:jc w:val="both"/>
      </w:pPr>
      <w:r>
        <w:t>Several</w:t>
      </w:r>
      <w:r>
        <w:rPr>
          <w:spacing w:val="1"/>
        </w:rPr>
        <w:t xml:space="preserve"> </w:t>
      </w:r>
      <w:r>
        <w:t>challenges</w:t>
      </w:r>
      <w:r>
        <w:rPr>
          <w:spacing w:val="1"/>
        </w:rPr>
        <w:t xml:space="preserve"> </w:t>
      </w:r>
      <w:r>
        <w:t>were</w:t>
      </w:r>
      <w:r>
        <w:rPr>
          <w:spacing w:val="1"/>
        </w:rPr>
        <w:t xml:space="preserve"> </w:t>
      </w:r>
      <w:r>
        <w:t>encountered</w:t>
      </w:r>
      <w:r>
        <w:rPr>
          <w:spacing w:val="1"/>
        </w:rPr>
        <w:t xml:space="preserve"> </w:t>
      </w:r>
      <w:r>
        <w:t>during</w:t>
      </w:r>
      <w:r>
        <w:rPr>
          <w:spacing w:val="1"/>
        </w:rPr>
        <w:t xml:space="preserve"> </w:t>
      </w:r>
      <w:r>
        <w:t>implementation,</w:t>
      </w:r>
      <w:r>
        <w:rPr>
          <w:spacing w:val="1"/>
        </w:rPr>
        <w:t xml:space="preserve"> </w:t>
      </w:r>
      <w:r>
        <w:t>including</w:t>
      </w:r>
      <w:r>
        <w:rPr>
          <w:spacing w:val="1"/>
        </w:rPr>
        <w:t xml:space="preserve"> </w:t>
      </w:r>
      <w:r>
        <w:t>data</w:t>
      </w:r>
      <w:r>
        <w:rPr>
          <w:spacing w:val="1"/>
        </w:rPr>
        <w:t xml:space="preserve"> </w:t>
      </w:r>
      <w:r>
        <w:t>inconsistencies, real-time processing demands, and user privacy considerations.</w:t>
      </w:r>
      <w:r>
        <w:rPr>
          <w:spacing w:val="1"/>
        </w:rPr>
        <w:t xml:space="preserve"> </w:t>
      </w:r>
      <w:r>
        <w:t>Solutions</w:t>
      </w:r>
      <w:r>
        <w:rPr>
          <w:spacing w:val="1"/>
        </w:rPr>
        <w:t xml:space="preserve"> </w:t>
      </w:r>
      <w:r>
        <w:t>involved optimizing data handling processes, implementing</w:t>
      </w:r>
      <w:r>
        <w:rPr>
          <w:spacing w:val="1"/>
        </w:rPr>
        <w:t xml:space="preserve"> </w:t>
      </w:r>
      <w:r>
        <w:t>security</w:t>
      </w:r>
      <w:r>
        <w:rPr>
          <w:spacing w:val="1"/>
        </w:rPr>
        <w:t xml:space="preserve"> </w:t>
      </w:r>
      <w:r>
        <w:t>protocols to protect user data, and continuously refining AI models to improve</w:t>
      </w:r>
      <w:r>
        <w:rPr>
          <w:spacing w:val="1"/>
        </w:rPr>
        <w:t xml:space="preserve"> </w:t>
      </w:r>
      <w:r>
        <w:t>accuracy</w:t>
      </w:r>
      <w:r>
        <w:rPr>
          <w:spacing w:val="1"/>
        </w:rPr>
        <w:t xml:space="preserve"> </w:t>
      </w:r>
      <w:r>
        <w:t>and user satisfaction.</w:t>
      </w:r>
    </w:p>
    <w:p>
      <w:pPr>
        <w:jc w:val="both"/>
        <w:sectPr>
          <w:footerReference r:id="rId20" w:type="default"/>
          <w:pgSz w:w="12240" w:h="15840"/>
          <w:pgMar w:top="1360" w:right="1020" w:bottom="1240" w:left="1440" w:header="0" w:footer="1054" w:gutter="0"/>
          <w:cols w:space="720" w:num="1"/>
        </w:sectPr>
      </w:pPr>
    </w:p>
    <w:p>
      <w:pPr>
        <w:pStyle w:val="2"/>
        <w:ind w:left="0"/>
      </w:pPr>
      <w:r>
        <w:t>References</w:t>
      </w:r>
    </w:p>
    <w:p>
      <w:pPr>
        <w:pStyle w:val="13"/>
        <w:tabs>
          <w:tab w:val="left" w:pos="757"/>
        </w:tabs>
        <w:spacing w:before="262" w:line="297" w:lineRule="auto"/>
        <w:ind w:left="699" w:leftChars="154" w:right="794" w:hanging="360" w:hangingChars="150"/>
        <w:rPr>
          <w:sz w:val="24"/>
          <w:szCs w:val="24"/>
        </w:rPr>
      </w:pPr>
      <w:r>
        <w:rPr>
          <w:sz w:val="24"/>
          <w:szCs w:val="24"/>
          <w:lang w:val="en-IN"/>
        </w:rPr>
        <w:t>[1]</w:t>
      </w:r>
      <w:r>
        <w:rPr>
          <w:rFonts w:hint="default"/>
          <w:sz w:val="24"/>
          <w:szCs w:val="24"/>
          <w:lang w:val="en-IN"/>
        </w:rPr>
        <w:t xml:space="preserve"> </w:t>
      </w:r>
      <w:r>
        <w:rPr>
          <w:sz w:val="24"/>
          <w:szCs w:val="24"/>
        </w:rPr>
        <w:t>IAFOR</w:t>
      </w:r>
      <w:r>
        <w:rPr>
          <w:spacing w:val="-9"/>
          <w:sz w:val="24"/>
          <w:szCs w:val="24"/>
        </w:rPr>
        <w:t xml:space="preserve"> </w:t>
      </w:r>
      <w:r>
        <w:rPr>
          <w:sz w:val="24"/>
          <w:szCs w:val="24"/>
        </w:rPr>
        <w:t>Publications,</w:t>
      </w:r>
      <w:r>
        <w:rPr>
          <w:spacing w:val="-10"/>
          <w:sz w:val="24"/>
          <w:szCs w:val="24"/>
        </w:rPr>
        <w:t xml:space="preserve"> </w:t>
      </w:r>
      <w:r>
        <w:rPr>
          <w:sz w:val="24"/>
          <w:szCs w:val="24"/>
        </w:rPr>
        <w:t>"Artificial</w:t>
      </w:r>
      <w:r>
        <w:rPr>
          <w:spacing w:val="-8"/>
          <w:sz w:val="24"/>
          <w:szCs w:val="24"/>
        </w:rPr>
        <w:t xml:space="preserve"> </w:t>
      </w:r>
      <w:r>
        <w:rPr>
          <w:sz w:val="24"/>
          <w:szCs w:val="24"/>
        </w:rPr>
        <w:t>Intelligence</w:t>
      </w:r>
      <w:r>
        <w:rPr>
          <w:spacing w:val="-10"/>
          <w:sz w:val="24"/>
          <w:szCs w:val="24"/>
        </w:rPr>
        <w:t xml:space="preserve"> </w:t>
      </w:r>
      <w:r>
        <w:rPr>
          <w:sz w:val="24"/>
          <w:szCs w:val="24"/>
        </w:rPr>
        <w:t>for</w:t>
      </w:r>
      <w:r>
        <w:rPr>
          <w:spacing w:val="-7"/>
          <w:sz w:val="24"/>
          <w:szCs w:val="24"/>
        </w:rPr>
        <w:t xml:space="preserve"> </w:t>
      </w:r>
      <w:r>
        <w:rPr>
          <w:sz w:val="24"/>
          <w:szCs w:val="24"/>
        </w:rPr>
        <w:t>Career</w:t>
      </w:r>
      <w:r>
        <w:rPr>
          <w:spacing w:val="-9"/>
          <w:sz w:val="24"/>
          <w:szCs w:val="24"/>
        </w:rPr>
        <w:t xml:space="preserve"> </w:t>
      </w:r>
      <w:r>
        <w:rPr>
          <w:sz w:val="24"/>
          <w:szCs w:val="24"/>
        </w:rPr>
        <w:t>Guidance</w:t>
      </w:r>
      <w:r>
        <w:rPr>
          <w:spacing w:val="-5"/>
          <w:sz w:val="24"/>
          <w:szCs w:val="24"/>
        </w:rPr>
        <w:t xml:space="preserve"> </w:t>
      </w:r>
      <w:r>
        <w:rPr>
          <w:sz w:val="24"/>
          <w:szCs w:val="24"/>
        </w:rPr>
        <w:t>–</w:t>
      </w:r>
      <w:r>
        <w:rPr>
          <w:spacing w:val="-8"/>
          <w:sz w:val="24"/>
          <w:szCs w:val="24"/>
        </w:rPr>
        <w:t xml:space="preserve"> </w:t>
      </w:r>
      <w:r>
        <w:rPr>
          <w:sz w:val="24"/>
          <w:szCs w:val="24"/>
        </w:rPr>
        <w:t>Current</w:t>
      </w:r>
      <w:r>
        <w:rPr>
          <w:spacing w:val="-9"/>
          <w:sz w:val="24"/>
          <w:szCs w:val="24"/>
        </w:rPr>
        <w:t xml:space="preserve"> </w:t>
      </w:r>
      <w:r>
        <w:rPr>
          <w:sz w:val="24"/>
          <w:szCs w:val="24"/>
        </w:rPr>
        <w:t>Requirements</w:t>
      </w:r>
      <w:r>
        <w:rPr>
          <w:spacing w:val="-9"/>
          <w:sz w:val="24"/>
          <w:szCs w:val="24"/>
        </w:rPr>
        <w:t xml:space="preserve"> </w:t>
      </w:r>
      <w:r>
        <w:rPr>
          <w:sz w:val="24"/>
          <w:szCs w:val="24"/>
        </w:rPr>
        <w:t>and</w:t>
      </w:r>
      <w:r>
        <w:rPr>
          <w:spacing w:val="-53"/>
          <w:sz w:val="24"/>
          <w:szCs w:val="24"/>
        </w:rPr>
        <w:t xml:space="preserve"> </w:t>
      </w:r>
      <w:r>
        <w:rPr>
          <w:sz w:val="24"/>
          <w:szCs w:val="24"/>
        </w:rPr>
        <w:t>Prospects</w:t>
      </w:r>
      <w:r>
        <w:rPr>
          <w:spacing w:val="-1"/>
          <w:sz w:val="24"/>
          <w:szCs w:val="24"/>
        </w:rPr>
        <w:t xml:space="preserve"> </w:t>
      </w:r>
      <w:r>
        <w:rPr>
          <w:sz w:val="24"/>
          <w:szCs w:val="24"/>
        </w:rPr>
        <w:t>for the</w:t>
      </w:r>
      <w:r>
        <w:rPr>
          <w:spacing w:val="-1"/>
          <w:sz w:val="24"/>
          <w:szCs w:val="24"/>
        </w:rPr>
        <w:t xml:space="preserve"> </w:t>
      </w:r>
      <w:r>
        <w:rPr>
          <w:sz w:val="24"/>
          <w:szCs w:val="24"/>
        </w:rPr>
        <w:t>Future,"</w:t>
      </w:r>
      <w:r>
        <w:rPr>
          <w:spacing w:val="-1"/>
          <w:sz w:val="24"/>
          <w:szCs w:val="24"/>
        </w:rPr>
        <w:t xml:space="preserve"> </w:t>
      </w:r>
      <w:r>
        <w:rPr>
          <w:sz w:val="24"/>
          <w:szCs w:val="24"/>
        </w:rPr>
        <w:t>2021.</w:t>
      </w:r>
      <w:r>
        <w:rPr>
          <w:spacing w:val="-12"/>
          <w:sz w:val="24"/>
          <w:szCs w:val="24"/>
        </w:rPr>
        <w:t xml:space="preserve"> </w:t>
      </w:r>
      <w:r>
        <w:rPr>
          <w:sz w:val="24"/>
          <w:szCs w:val="24"/>
        </w:rPr>
        <w:t>Available:</w:t>
      </w:r>
    </w:p>
    <w:p>
      <w:pPr>
        <w:pStyle w:val="6"/>
        <w:spacing w:before="8"/>
        <w:ind w:left="340"/>
      </w:pPr>
    </w:p>
    <w:p>
      <w:pPr>
        <w:pStyle w:val="13"/>
        <w:tabs>
          <w:tab w:val="left" w:pos="757"/>
        </w:tabs>
        <w:spacing w:line="300" w:lineRule="auto"/>
        <w:ind w:left="677" w:leftChars="154" w:right="781" w:hanging="338" w:hangingChars="141"/>
        <w:rPr>
          <w:sz w:val="24"/>
          <w:szCs w:val="24"/>
        </w:rPr>
      </w:pPr>
      <w:r>
        <w:rPr>
          <w:sz w:val="24"/>
          <w:szCs w:val="24"/>
          <w:lang w:val="en-IN"/>
        </w:rPr>
        <w:t xml:space="preserve">[2] </w:t>
      </w:r>
      <w:r>
        <w:rPr>
          <w:sz w:val="24"/>
          <w:szCs w:val="24"/>
        </w:rPr>
        <w:t>ERIC, "Natural Language Processing for Interview Preparation," 2021. Available:</w:t>
      </w:r>
      <w:r>
        <w:rPr>
          <w:rFonts w:ascii="Symbol" w:hAnsi="Symbol"/>
          <w:sz w:val="24"/>
          <w:szCs w:val="24"/>
        </w:rPr>
        <w:t></w:t>
      </w:r>
      <w:r>
        <w:rPr>
          <w:spacing w:val="1"/>
          <w:sz w:val="24"/>
          <w:szCs w:val="24"/>
        </w:rPr>
        <w:t xml:space="preserve"> </w:t>
      </w:r>
      <w:r>
        <w:rPr>
          <w:sz w:val="24"/>
          <w:szCs w:val="24"/>
        </w:rPr>
        <w:t>A.</w:t>
      </w:r>
      <w:r>
        <w:rPr>
          <w:spacing w:val="1"/>
          <w:sz w:val="24"/>
          <w:szCs w:val="24"/>
        </w:rPr>
        <w:t xml:space="preserve"> </w:t>
      </w:r>
      <w:r>
        <w:rPr>
          <w:sz w:val="24"/>
          <w:szCs w:val="24"/>
        </w:rPr>
        <w:t>Wagner, J. Strodthoff, T. Vollmer, R. Schaeffter, and W. Samek, "PTB-XL, a large publicly</w:t>
      </w:r>
      <w:r>
        <w:rPr>
          <w:spacing w:val="1"/>
          <w:sz w:val="24"/>
          <w:szCs w:val="24"/>
        </w:rPr>
        <w:t xml:space="preserve"> </w:t>
      </w:r>
      <w:r>
        <w:rPr>
          <w:sz w:val="24"/>
          <w:szCs w:val="24"/>
        </w:rPr>
        <w:t>available</w:t>
      </w:r>
      <w:r>
        <w:rPr>
          <w:spacing w:val="1"/>
          <w:sz w:val="24"/>
          <w:szCs w:val="24"/>
        </w:rPr>
        <w:t xml:space="preserve"> </w:t>
      </w:r>
      <w:r>
        <w:rPr>
          <w:sz w:val="24"/>
          <w:szCs w:val="24"/>
        </w:rPr>
        <w:t>electrocardiography</w:t>
      </w:r>
      <w:r>
        <w:rPr>
          <w:spacing w:val="1"/>
          <w:sz w:val="24"/>
          <w:szCs w:val="24"/>
        </w:rPr>
        <w:t xml:space="preserve"> </w:t>
      </w:r>
      <w:r>
        <w:rPr>
          <w:sz w:val="24"/>
          <w:szCs w:val="24"/>
        </w:rPr>
        <w:t>dataset,"</w:t>
      </w:r>
      <w:r>
        <w:rPr>
          <w:spacing w:val="1"/>
          <w:sz w:val="24"/>
          <w:szCs w:val="24"/>
        </w:rPr>
        <w:t xml:space="preserve"> </w:t>
      </w:r>
      <w:r>
        <w:rPr>
          <w:sz w:val="24"/>
          <w:szCs w:val="24"/>
        </w:rPr>
        <w:t>PhysioNet.</w:t>
      </w:r>
      <w:r>
        <w:rPr>
          <w:spacing w:val="1"/>
          <w:sz w:val="24"/>
          <w:szCs w:val="24"/>
        </w:rPr>
        <w:t xml:space="preserve"> </w:t>
      </w:r>
      <w:r>
        <w:rPr>
          <w:sz w:val="24"/>
          <w:szCs w:val="24"/>
        </w:rPr>
        <w:t>[</w:t>
      </w:r>
      <w:r>
        <w:fldChar w:fldCharType="begin"/>
      </w:r>
      <w:r>
        <w:instrText xml:space="preserve"> HYPERLINK "https://physionet.org/content/ptb-xl/1.0.3/" \h </w:instrText>
      </w:r>
      <w:r>
        <w:fldChar w:fldCharType="separate"/>
      </w:r>
      <w:r>
        <w:rPr>
          <w:color w:val="0000FF"/>
          <w:sz w:val="24"/>
          <w:szCs w:val="24"/>
          <w:u w:val="single" w:color="0000FF"/>
        </w:rPr>
        <w:t>https://physionet.org/content/ptb-</w:t>
      </w:r>
      <w:r>
        <w:rPr>
          <w:color w:val="0000FF"/>
          <w:sz w:val="24"/>
          <w:szCs w:val="24"/>
          <w:u w:val="single" w:color="0000FF"/>
        </w:rPr>
        <w:fldChar w:fldCharType="end"/>
      </w:r>
      <w:r>
        <w:rPr>
          <w:color w:val="0000FF"/>
          <w:spacing w:val="1"/>
          <w:sz w:val="24"/>
          <w:szCs w:val="24"/>
        </w:rPr>
        <w:t xml:space="preserve"> </w:t>
      </w:r>
      <w:r>
        <w:fldChar w:fldCharType="begin"/>
      </w:r>
      <w:r>
        <w:instrText xml:space="preserve"> HYPERLINK "https://physionet.org/content/ptb-xl/1.0.3/" \h </w:instrText>
      </w:r>
      <w:r>
        <w:fldChar w:fldCharType="separate"/>
      </w:r>
      <w:r>
        <w:rPr>
          <w:color w:val="0000FF"/>
          <w:sz w:val="24"/>
          <w:szCs w:val="24"/>
          <w:u w:val="single" w:color="0000FF"/>
        </w:rPr>
        <w:t>xl/1.0.3/</w:t>
      </w:r>
      <w:r>
        <w:rPr>
          <w:color w:val="0000FF"/>
          <w:sz w:val="24"/>
          <w:szCs w:val="24"/>
          <w:u w:val="single" w:color="0000FF"/>
        </w:rPr>
        <w:fldChar w:fldCharType="end"/>
      </w:r>
      <w:r>
        <w:rPr>
          <w:sz w:val="24"/>
          <w:szCs w:val="24"/>
        </w:rPr>
        <w:t>]</w:t>
      </w:r>
    </w:p>
    <w:p>
      <w:pPr>
        <w:pStyle w:val="6"/>
        <w:spacing w:before="1"/>
        <w:ind w:left="340"/>
      </w:pPr>
    </w:p>
    <w:p>
      <w:pPr>
        <w:pStyle w:val="13"/>
        <w:tabs>
          <w:tab w:val="left" w:pos="757"/>
        </w:tabs>
        <w:spacing w:before="92" w:line="297" w:lineRule="auto"/>
        <w:ind w:left="699" w:leftChars="154" w:right="779" w:hanging="360" w:hangingChars="150"/>
        <w:rPr>
          <w:sz w:val="24"/>
          <w:szCs w:val="24"/>
        </w:rPr>
      </w:pPr>
      <w:r>
        <w:rPr>
          <w:sz w:val="24"/>
          <w:szCs w:val="24"/>
          <w:lang w:val="en-IN"/>
        </w:rPr>
        <w:t xml:space="preserve">[3] </w:t>
      </w:r>
      <w:r>
        <w:rPr>
          <w:sz w:val="24"/>
          <w:szCs w:val="24"/>
        </w:rPr>
        <w:t>M. Szymanski, P. Langowski, and J. Pietka, "</w:t>
      </w:r>
      <w:r>
        <w:rPr>
          <w:b/>
          <w:sz w:val="24"/>
          <w:szCs w:val="24"/>
        </w:rPr>
        <w:t xml:space="preserve"> </w:t>
      </w:r>
      <w:r>
        <w:rPr>
          <w:bCs/>
          <w:sz w:val="24"/>
          <w:szCs w:val="24"/>
        </w:rPr>
        <w:t>Author(s).</w:t>
      </w:r>
      <w:r>
        <w:rPr>
          <w:bCs/>
          <w:spacing w:val="-6"/>
          <w:sz w:val="24"/>
          <w:szCs w:val="24"/>
        </w:rPr>
        <w:t xml:space="preserve"> </w:t>
      </w:r>
      <w:r>
        <w:rPr>
          <w:bCs/>
          <w:i/>
          <w:sz w:val="24"/>
          <w:szCs w:val="24"/>
        </w:rPr>
        <w:t>AI</w:t>
      </w:r>
      <w:r>
        <w:rPr>
          <w:bCs/>
          <w:i/>
          <w:spacing w:val="-7"/>
          <w:sz w:val="24"/>
          <w:szCs w:val="24"/>
        </w:rPr>
        <w:t xml:space="preserve"> </w:t>
      </w:r>
      <w:r>
        <w:rPr>
          <w:bCs/>
          <w:i/>
          <w:sz w:val="24"/>
          <w:szCs w:val="24"/>
        </w:rPr>
        <w:t>Chatbots</w:t>
      </w:r>
      <w:r>
        <w:rPr>
          <w:bCs/>
          <w:i/>
          <w:spacing w:val="-9"/>
          <w:sz w:val="24"/>
          <w:szCs w:val="24"/>
        </w:rPr>
        <w:t xml:space="preserve"> </w:t>
      </w:r>
      <w:r>
        <w:rPr>
          <w:bCs/>
          <w:i/>
          <w:sz w:val="24"/>
          <w:szCs w:val="24"/>
        </w:rPr>
        <w:t>in</w:t>
      </w:r>
      <w:r>
        <w:rPr>
          <w:bCs/>
          <w:i/>
          <w:spacing w:val="-6"/>
          <w:sz w:val="24"/>
          <w:szCs w:val="24"/>
        </w:rPr>
        <w:t xml:space="preserve"> </w:t>
      </w:r>
      <w:r>
        <w:rPr>
          <w:bCs/>
          <w:i/>
          <w:sz w:val="24"/>
          <w:szCs w:val="24"/>
        </w:rPr>
        <w:t>Career</w:t>
      </w:r>
      <w:r>
        <w:rPr>
          <w:bCs/>
          <w:i/>
          <w:spacing w:val="-7"/>
          <w:sz w:val="24"/>
          <w:szCs w:val="24"/>
        </w:rPr>
        <w:t xml:space="preserve"> </w:t>
      </w:r>
      <w:r>
        <w:rPr>
          <w:bCs/>
          <w:i/>
          <w:sz w:val="24"/>
          <w:szCs w:val="24"/>
        </w:rPr>
        <w:t>Development:</w:t>
      </w:r>
      <w:r>
        <w:rPr>
          <w:bCs/>
          <w:i/>
          <w:spacing w:val="-7"/>
          <w:sz w:val="24"/>
          <w:szCs w:val="24"/>
        </w:rPr>
        <w:t xml:space="preserve"> </w:t>
      </w:r>
      <w:r>
        <w:rPr>
          <w:bCs/>
          <w:i/>
          <w:sz w:val="24"/>
          <w:szCs w:val="24"/>
        </w:rPr>
        <w:t>Enhancing</w:t>
      </w:r>
      <w:r>
        <w:rPr>
          <w:bCs/>
          <w:i/>
          <w:spacing w:val="-4"/>
          <w:sz w:val="24"/>
          <w:szCs w:val="24"/>
        </w:rPr>
        <w:t xml:space="preserve"> </w:t>
      </w:r>
      <w:r>
        <w:rPr>
          <w:bCs/>
          <w:i/>
          <w:sz w:val="24"/>
          <w:szCs w:val="24"/>
        </w:rPr>
        <w:t>Interview</w:t>
      </w:r>
      <w:r>
        <w:rPr>
          <w:bCs/>
          <w:i/>
          <w:spacing w:val="-57"/>
          <w:sz w:val="24"/>
          <w:szCs w:val="24"/>
        </w:rPr>
        <w:t xml:space="preserve"> </w:t>
      </w:r>
      <w:r>
        <w:rPr>
          <w:bCs/>
          <w:i/>
          <w:sz w:val="24"/>
          <w:szCs w:val="24"/>
        </w:rPr>
        <w:t>Preparation</w:t>
      </w:r>
      <w:r>
        <w:rPr>
          <w:sz w:val="24"/>
          <w:szCs w:val="24"/>
        </w:rPr>
        <w:t>,"</w:t>
      </w:r>
      <w:r>
        <w:rPr>
          <w:spacing w:val="1"/>
          <w:sz w:val="24"/>
          <w:szCs w:val="24"/>
        </w:rPr>
        <w:t xml:space="preserve"> </w:t>
      </w:r>
      <w:r>
        <w:rPr>
          <w:sz w:val="24"/>
          <w:szCs w:val="24"/>
        </w:rPr>
        <w:t>Sensors,</w:t>
      </w:r>
      <w:r>
        <w:rPr>
          <w:spacing w:val="1"/>
          <w:sz w:val="24"/>
          <w:szCs w:val="24"/>
        </w:rPr>
        <w:t xml:space="preserve"> </w:t>
      </w:r>
      <w:r>
        <w:rPr>
          <w:sz w:val="24"/>
          <w:szCs w:val="24"/>
        </w:rPr>
        <w:t>vol.</w:t>
      </w:r>
      <w:r>
        <w:rPr>
          <w:spacing w:val="1"/>
          <w:sz w:val="24"/>
          <w:szCs w:val="24"/>
        </w:rPr>
        <w:t xml:space="preserve"> </w:t>
      </w:r>
      <w:r>
        <w:rPr>
          <w:sz w:val="24"/>
          <w:szCs w:val="24"/>
        </w:rPr>
        <w:t>22,</w:t>
      </w:r>
      <w:r>
        <w:rPr>
          <w:spacing w:val="1"/>
          <w:sz w:val="24"/>
          <w:szCs w:val="24"/>
        </w:rPr>
        <w:t xml:space="preserve"> </w:t>
      </w:r>
      <w:r>
        <w:rPr>
          <w:sz w:val="24"/>
          <w:szCs w:val="24"/>
        </w:rPr>
        <w:t>no.</w:t>
      </w:r>
      <w:r>
        <w:rPr>
          <w:spacing w:val="1"/>
          <w:sz w:val="24"/>
          <w:szCs w:val="24"/>
        </w:rPr>
        <w:t xml:space="preserve"> </w:t>
      </w:r>
      <w:r>
        <w:rPr>
          <w:sz w:val="24"/>
          <w:szCs w:val="24"/>
        </w:rPr>
        <w:t>3,</w:t>
      </w:r>
      <w:r>
        <w:rPr>
          <w:spacing w:val="1"/>
          <w:sz w:val="24"/>
          <w:szCs w:val="24"/>
        </w:rPr>
        <w:t xml:space="preserve"> </w:t>
      </w:r>
      <w:r>
        <w:rPr>
          <w:sz w:val="24"/>
          <w:szCs w:val="24"/>
        </w:rPr>
        <w:t>pp.</w:t>
      </w:r>
      <w:r>
        <w:rPr>
          <w:spacing w:val="1"/>
          <w:sz w:val="24"/>
          <w:szCs w:val="24"/>
        </w:rPr>
        <w:t xml:space="preserve"> </w:t>
      </w:r>
      <w:r>
        <w:rPr>
          <w:sz w:val="24"/>
          <w:szCs w:val="24"/>
        </w:rPr>
        <w:t>1-15,</w:t>
      </w:r>
      <w:r>
        <w:rPr>
          <w:spacing w:val="1"/>
          <w:sz w:val="24"/>
          <w:szCs w:val="24"/>
        </w:rPr>
        <w:t xml:space="preserve"> </w:t>
      </w:r>
      <w:r>
        <w:rPr>
          <w:sz w:val="24"/>
          <w:szCs w:val="24"/>
        </w:rPr>
        <w:t>2023.</w:t>
      </w:r>
      <w:r>
        <w:rPr>
          <w:spacing w:val="1"/>
          <w:sz w:val="24"/>
          <w:szCs w:val="24"/>
        </w:rPr>
        <w:t xml:space="preserve"> </w:t>
      </w:r>
      <w:r>
        <w:rPr>
          <w:sz w:val="24"/>
          <w:szCs w:val="24"/>
        </w:rPr>
        <w:t>[</w:t>
      </w:r>
      <w:r>
        <w:fldChar w:fldCharType="begin"/>
      </w:r>
      <w:r>
        <w:instrText xml:space="preserve"> HYPERLINK "https://www.mdpi.com/1424-8220/22/3/904" \h </w:instrText>
      </w:r>
      <w:r>
        <w:fldChar w:fldCharType="separate"/>
      </w:r>
      <w:r>
        <w:rPr>
          <w:color w:val="0000FF"/>
          <w:sz w:val="24"/>
          <w:szCs w:val="24"/>
          <w:u w:val="single" w:color="0000FF"/>
        </w:rPr>
        <w:t>https://www.mdpi.com/1424-</w:t>
      </w:r>
      <w:r>
        <w:rPr>
          <w:color w:val="0000FF"/>
          <w:sz w:val="24"/>
          <w:szCs w:val="24"/>
          <w:u w:val="single" w:color="0000FF"/>
        </w:rPr>
        <w:fldChar w:fldCharType="end"/>
      </w:r>
      <w:r>
        <w:rPr>
          <w:color w:val="0000FF"/>
          <w:spacing w:val="1"/>
          <w:sz w:val="24"/>
          <w:szCs w:val="24"/>
        </w:rPr>
        <w:t xml:space="preserve"> </w:t>
      </w:r>
      <w:r>
        <w:fldChar w:fldCharType="begin"/>
      </w:r>
      <w:r>
        <w:instrText xml:space="preserve"> HYPERLINK "https://www.mdpi.com/1424-8220/22/3/904" \h </w:instrText>
      </w:r>
      <w:r>
        <w:fldChar w:fldCharType="separate"/>
      </w:r>
      <w:r>
        <w:rPr>
          <w:color w:val="0000FF"/>
          <w:sz w:val="24"/>
          <w:szCs w:val="24"/>
          <w:u w:val="single" w:color="0000FF"/>
        </w:rPr>
        <w:t>8220/22/3/904</w:t>
      </w:r>
      <w:r>
        <w:rPr>
          <w:color w:val="0000FF"/>
          <w:sz w:val="24"/>
          <w:szCs w:val="24"/>
          <w:u w:val="single" w:color="0000FF"/>
        </w:rPr>
        <w:fldChar w:fldCharType="end"/>
      </w:r>
      <w:r>
        <w:rPr>
          <w:sz w:val="24"/>
          <w:szCs w:val="24"/>
        </w:rPr>
        <w:t>]</w:t>
      </w:r>
    </w:p>
    <w:p>
      <w:pPr>
        <w:pStyle w:val="6"/>
        <w:spacing w:before="9"/>
        <w:ind w:left="340"/>
      </w:pPr>
    </w:p>
    <w:p>
      <w:pPr>
        <w:pStyle w:val="13"/>
        <w:tabs>
          <w:tab w:val="left" w:pos="757"/>
        </w:tabs>
        <w:spacing w:before="92" w:line="297" w:lineRule="auto"/>
        <w:ind w:left="699" w:leftChars="154" w:right="781" w:hanging="360" w:hangingChars="150"/>
        <w:rPr>
          <w:sz w:val="24"/>
          <w:szCs w:val="24"/>
        </w:rPr>
      </w:pPr>
      <w:r>
        <w:rPr>
          <w:sz w:val="24"/>
          <w:szCs w:val="24"/>
          <w:lang w:val="en-IN"/>
        </w:rPr>
        <w:t xml:space="preserve">[4] </w:t>
      </w:r>
      <w:r>
        <w:rPr>
          <w:sz w:val="24"/>
          <w:szCs w:val="24"/>
        </w:rPr>
        <w:t>P. Vollmer et al., "</w:t>
      </w:r>
      <w:r>
        <w:rPr>
          <w:b/>
          <w:sz w:val="24"/>
        </w:rPr>
        <w:t xml:space="preserve"> </w:t>
      </w:r>
      <w:r>
        <w:rPr>
          <w:bCs/>
          <w:sz w:val="24"/>
        </w:rPr>
        <w:t>Author(s).</w:t>
      </w:r>
      <w:r>
        <w:rPr>
          <w:bCs/>
          <w:spacing w:val="1"/>
          <w:sz w:val="24"/>
        </w:rPr>
        <w:t xml:space="preserve"> </w:t>
      </w:r>
      <w:r>
        <w:rPr>
          <w:bCs/>
          <w:i/>
          <w:sz w:val="24"/>
        </w:rPr>
        <w:t>Mentorship</w:t>
      </w:r>
      <w:r>
        <w:rPr>
          <w:bCs/>
          <w:i/>
          <w:spacing w:val="1"/>
          <w:sz w:val="24"/>
        </w:rPr>
        <w:t xml:space="preserve"> </w:t>
      </w:r>
      <w:r>
        <w:rPr>
          <w:bCs/>
          <w:i/>
          <w:sz w:val="24"/>
        </w:rPr>
        <w:t>Platforms:</w:t>
      </w:r>
      <w:r>
        <w:rPr>
          <w:bCs/>
          <w:i/>
          <w:spacing w:val="1"/>
          <w:sz w:val="24"/>
        </w:rPr>
        <w:t xml:space="preserve"> </w:t>
      </w:r>
      <w:r>
        <w:rPr>
          <w:bCs/>
          <w:i/>
          <w:sz w:val="24"/>
        </w:rPr>
        <w:t>Integrating</w:t>
      </w:r>
      <w:r>
        <w:rPr>
          <w:bCs/>
          <w:i/>
          <w:spacing w:val="1"/>
          <w:sz w:val="24"/>
        </w:rPr>
        <w:t xml:space="preserve"> </w:t>
      </w:r>
      <w:r>
        <w:rPr>
          <w:bCs/>
          <w:i/>
          <w:sz w:val="24"/>
        </w:rPr>
        <w:t>AI</w:t>
      </w:r>
      <w:r>
        <w:rPr>
          <w:bCs/>
          <w:i/>
          <w:spacing w:val="1"/>
          <w:sz w:val="24"/>
        </w:rPr>
        <w:t xml:space="preserve"> </w:t>
      </w:r>
      <w:r>
        <w:rPr>
          <w:bCs/>
          <w:i/>
          <w:sz w:val="24"/>
        </w:rPr>
        <w:t>and</w:t>
      </w:r>
      <w:r>
        <w:rPr>
          <w:bCs/>
          <w:i/>
          <w:spacing w:val="1"/>
          <w:sz w:val="24"/>
        </w:rPr>
        <w:t xml:space="preserve"> </w:t>
      </w:r>
      <w:r>
        <w:rPr>
          <w:bCs/>
          <w:i/>
          <w:sz w:val="24"/>
        </w:rPr>
        <w:t>Human</w:t>
      </w:r>
      <w:r>
        <w:rPr>
          <w:bCs/>
          <w:i/>
          <w:spacing w:val="1"/>
          <w:sz w:val="24"/>
        </w:rPr>
        <w:t xml:space="preserve"> </w:t>
      </w:r>
      <w:r>
        <w:rPr>
          <w:bCs/>
          <w:i/>
          <w:sz w:val="24"/>
        </w:rPr>
        <w:t>Interaction</w:t>
      </w:r>
      <w:r>
        <w:rPr>
          <w:bCs/>
          <w:i/>
          <w:spacing w:val="-1"/>
          <w:sz w:val="24"/>
        </w:rPr>
        <w:t xml:space="preserve"> </w:t>
      </w:r>
      <w:r>
        <w:rPr>
          <w:bCs/>
          <w:i/>
          <w:sz w:val="24"/>
        </w:rPr>
        <w:t>for Career Success</w:t>
      </w:r>
      <w:r>
        <w:rPr>
          <w:bCs/>
          <w:sz w:val="24"/>
          <w:szCs w:val="24"/>
        </w:rPr>
        <w:t>,</w:t>
      </w:r>
      <w:r>
        <w:rPr>
          <w:bCs/>
          <w:spacing w:val="1"/>
          <w:sz w:val="24"/>
          <w:szCs w:val="24"/>
        </w:rPr>
        <w:t xml:space="preserve"> </w:t>
      </w:r>
      <w:r>
        <w:rPr>
          <w:bCs/>
          <w:sz w:val="24"/>
          <w:szCs w:val="24"/>
        </w:rPr>
        <w:t xml:space="preserve">2023” </w:t>
      </w:r>
      <w:r>
        <w:rPr>
          <w:sz w:val="24"/>
          <w:szCs w:val="24"/>
        </w:rPr>
        <w:t>.[</w:t>
      </w:r>
      <w:r>
        <w:fldChar w:fldCharType="begin"/>
      </w:r>
      <w:r>
        <w:instrText xml:space="preserve"> HYPERLINK "https://www.nature.com/articles/s41597-023-02153-8?fromPaywallRec=false" \h </w:instrText>
      </w:r>
      <w:r>
        <w:fldChar w:fldCharType="separate"/>
      </w:r>
      <w:r>
        <w:rPr>
          <w:color w:val="0000FF"/>
          <w:sz w:val="24"/>
          <w:szCs w:val="24"/>
          <w:u w:val="single" w:color="0000FF"/>
        </w:rPr>
        <w:t>https://www.nature.com/articles/s41597-</w:t>
      </w:r>
      <w:r>
        <w:rPr>
          <w:color w:val="0000FF"/>
          <w:sz w:val="24"/>
          <w:szCs w:val="24"/>
          <w:u w:val="single" w:color="0000FF"/>
        </w:rPr>
        <w:fldChar w:fldCharType="end"/>
      </w:r>
      <w:r>
        <w:rPr>
          <w:color w:val="0000FF"/>
          <w:spacing w:val="-52"/>
          <w:sz w:val="24"/>
          <w:szCs w:val="24"/>
        </w:rPr>
        <w:t xml:space="preserve"> </w:t>
      </w:r>
      <w:r>
        <w:fldChar w:fldCharType="begin"/>
      </w:r>
      <w:r>
        <w:instrText xml:space="preserve"> HYPERLINK "https://www.nature.com/articles/s41597-023-02153-8?fromPaywallRec=false" \h </w:instrText>
      </w:r>
      <w:r>
        <w:fldChar w:fldCharType="separate"/>
      </w:r>
      <w:r>
        <w:rPr>
          <w:color w:val="0000FF"/>
          <w:sz w:val="24"/>
          <w:szCs w:val="24"/>
          <w:u w:val="single" w:color="0000FF"/>
        </w:rPr>
        <w:t>023-02153-8?fromPaywallRec=false</w:t>
      </w:r>
      <w:r>
        <w:rPr>
          <w:color w:val="0000FF"/>
          <w:sz w:val="24"/>
          <w:szCs w:val="24"/>
          <w:u w:val="single" w:color="0000FF"/>
        </w:rPr>
        <w:fldChar w:fldCharType="end"/>
      </w:r>
      <w:r>
        <w:rPr>
          <w:sz w:val="24"/>
          <w:szCs w:val="24"/>
        </w:rPr>
        <w:t>]</w:t>
      </w:r>
    </w:p>
    <w:p>
      <w:pPr>
        <w:pStyle w:val="6"/>
        <w:spacing w:before="9"/>
        <w:ind w:left="340"/>
      </w:pPr>
    </w:p>
    <w:p>
      <w:pPr>
        <w:pStyle w:val="13"/>
        <w:tabs>
          <w:tab w:val="left" w:pos="756"/>
          <w:tab w:val="left" w:pos="757"/>
          <w:tab w:val="left" w:pos="1356"/>
          <w:tab w:val="left" w:pos="1826"/>
          <w:tab w:val="left" w:pos="2207"/>
          <w:tab w:val="left" w:pos="2985"/>
          <w:tab w:val="left" w:pos="3409"/>
          <w:tab w:val="left" w:pos="4284"/>
          <w:tab w:val="left" w:pos="5366"/>
          <w:tab w:val="left" w:pos="6534"/>
          <w:tab w:val="left" w:pos="7004"/>
          <w:tab w:val="left" w:pos="7805"/>
        </w:tabs>
        <w:spacing w:before="91" w:line="297" w:lineRule="auto"/>
        <w:ind w:left="699" w:leftChars="154" w:right="788" w:hanging="360" w:hangingChars="150"/>
        <w:jc w:val="left"/>
        <w:rPr>
          <w:sz w:val="24"/>
          <w:szCs w:val="24"/>
        </w:rPr>
      </w:pPr>
      <w:r>
        <w:rPr>
          <w:sz w:val="24"/>
          <w:szCs w:val="24"/>
          <w:lang w:val="en-IN"/>
        </w:rPr>
        <w:t xml:space="preserve">[5] </w:t>
      </w:r>
      <w:r>
        <w:rPr>
          <w:sz w:val="24"/>
          <w:szCs w:val="24"/>
        </w:rPr>
        <w:t>Lee,</w:t>
      </w:r>
      <w:r>
        <w:rPr>
          <w:sz w:val="24"/>
          <w:szCs w:val="24"/>
        </w:rPr>
        <w:tab/>
      </w:r>
      <w:r>
        <w:rPr>
          <w:sz w:val="24"/>
          <w:szCs w:val="24"/>
        </w:rPr>
        <w:t>C.,</w:t>
      </w:r>
      <w:r>
        <w:rPr>
          <w:sz w:val="24"/>
          <w:szCs w:val="24"/>
        </w:rPr>
        <w:tab/>
      </w:r>
      <w:r>
        <w:rPr>
          <w:sz w:val="24"/>
          <w:szCs w:val="24"/>
        </w:rPr>
        <w:t>&amp;</w:t>
      </w:r>
      <w:r>
        <w:rPr>
          <w:sz w:val="24"/>
          <w:szCs w:val="24"/>
        </w:rPr>
        <w:tab/>
      </w:r>
      <w:r>
        <w:rPr>
          <w:sz w:val="24"/>
          <w:szCs w:val="24"/>
        </w:rPr>
        <w:t>Wang,</w:t>
      </w:r>
      <w:r>
        <w:rPr>
          <w:sz w:val="24"/>
          <w:szCs w:val="24"/>
        </w:rPr>
        <w:tab/>
      </w:r>
      <w:r>
        <w:rPr>
          <w:sz w:val="24"/>
          <w:szCs w:val="24"/>
        </w:rPr>
        <w:t>D.</w:t>
      </w:r>
      <w:r>
        <w:rPr>
          <w:sz w:val="24"/>
          <w:szCs w:val="24"/>
        </w:rPr>
        <w:tab/>
      </w:r>
      <w:r>
        <w:rPr>
          <w:sz w:val="24"/>
          <w:szCs w:val="24"/>
        </w:rPr>
        <w:t>Natural</w:t>
      </w:r>
      <w:r>
        <w:rPr>
          <w:sz w:val="24"/>
          <w:szCs w:val="24"/>
        </w:rPr>
        <w:tab/>
      </w:r>
      <w:r>
        <w:rPr>
          <w:sz w:val="24"/>
          <w:szCs w:val="24"/>
        </w:rPr>
        <w:t>Language</w:t>
      </w:r>
      <w:r>
        <w:rPr>
          <w:sz w:val="24"/>
          <w:szCs w:val="24"/>
        </w:rPr>
        <w:tab/>
      </w:r>
      <w:r>
        <w:rPr>
          <w:sz w:val="24"/>
          <w:szCs w:val="24"/>
        </w:rPr>
        <w:t>Processing</w:t>
      </w:r>
      <w:r>
        <w:rPr>
          <w:sz w:val="24"/>
          <w:szCs w:val="24"/>
        </w:rPr>
        <w:tab/>
      </w:r>
      <w:r>
        <w:rPr>
          <w:sz w:val="24"/>
          <w:szCs w:val="24"/>
        </w:rPr>
        <w:t>for</w:t>
      </w:r>
      <w:r>
        <w:rPr>
          <w:sz w:val="24"/>
          <w:szCs w:val="24"/>
        </w:rPr>
        <w:tab/>
      </w:r>
      <w:r>
        <w:rPr>
          <w:sz w:val="24"/>
          <w:szCs w:val="24"/>
        </w:rPr>
        <w:t xml:space="preserve">Career </w:t>
      </w:r>
      <w:r>
        <w:rPr>
          <w:spacing w:val="-1"/>
          <w:sz w:val="24"/>
          <w:szCs w:val="24"/>
        </w:rPr>
        <w:t>Development</w:t>
      </w:r>
      <w:r>
        <w:rPr>
          <w:color w:val="0000FF"/>
          <w:spacing w:val="-52"/>
          <w:sz w:val="24"/>
          <w:szCs w:val="24"/>
        </w:rPr>
        <w:t xml:space="preserve"> </w:t>
      </w:r>
      <w:r>
        <w:fldChar w:fldCharType="begin"/>
      </w:r>
      <w:r>
        <w:instrText xml:space="preserve"> HYPERLINK "https://link.springer.com/article/10.1007/s11042-022-13428-4" \h </w:instrText>
      </w:r>
      <w:r>
        <w:fldChar w:fldCharType="separate"/>
      </w:r>
      <w:r>
        <w:rPr>
          <w:color w:val="0000FF"/>
          <w:sz w:val="24"/>
          <w:szCs w:val="24"/>
          <w:u w:val="single" w:color="0000FF"/>
        </w:rPr>
        <w:t>[https://link.springer.com/article/10.1007/s11042-022-13428-4]</w:t>
      </w:r>
      <w:r>
        <w:rPr>
          <w:color w:val="0000FF"/>
          <w:sz w:val="24"/>
          <w:szCs w:val="24"/>
          <w:u w:val="single" w:color="0000FF"/>
        </w:rPr>
        <w:fldChar w:fldCharType="end"/>
      </w:r>
    </w:p>
    <w:p>
      <w:pPr>
        <w:pStyle w:val="6"/>
        <w:spacing w:before="9"/>
      </w:pPr>
    </w:p>
    <w:p>
      <w:pPr>
        <w:pStyle w:val="13"/>
        <w:tabs>
          <w:tab w:val="left" w:pos="440"/>
        </w:tabs>
        <w:spacing w:before="91" w:line="300" w:lineRule="auto"/>
        <w:ind w:left="679" w:leftChars="0" w:right="785" w:hanging="339" w:firstLineChars="0"/>
        <w:rPr>
          <w:sz w:val="24"/>
          <w:szCs w:val="24"/>
        </w:rPr>
      </w:pPr>
      <w:r>
        <w:rPr>
          <w:sz w:val="24"/>
          <w:szCs w:val="24"/>
          <w:lang w:val="en-IN"/>
        </w:rPr>
        <w:t>[6]</w:t>
      </w:r>
      <w:r>
        <w:rPr>
          <w:sz w:val="24"/>
          <w:szCs w:val="24"/>
        </w:rPr>
        <w:t>Smith,</w:t>
      </w:r>
      <w:r>
        <w:rPr>
          <w:spacing w:val="1"/>
          <w:sz w:val="24"/>
          <w:szCs w:val="24"/>
        </w:rPr>
        <w:t xml:space="preserve"> </w:t>
      </w:r>
      <w:r>
        <w:rPr>
          <w:sz w:val="24"/>
          <w:szCs w:val="24"/>
        </w:rPr>
        <w:t>J.,</w:t>
      </w:r>
      <w:r>
        <w:rPr>
          <w:spacing w:val="1"/>
          <w:sz w:val="24"/>
          <w:szCs w:val="24"/>
        </w:rPr>
        <w:t xml:space="preserve"> </w:t>
      </w:r>
      <w:r>
        <w:rPr>
          <w:sz w:val="24"/>
          <w:szCs w:val="24"/>
        </w:rPr>
        <w:t>&amp;</w:t>
      </w:r>
      <w:r>
        <w:rPr>
          <w:spacing w:val="1"/>
          <w:sz w:val="24"/>
          <w:szCs w:val="24"/>
        </w:rPr>
        <w:t xml:space="preserve"> </w:t>
      </w:r>
      <w:r>
        <w:rPr>
          <w:sz w:val="24"/>
          <w:szCs w:val="24"/>
        </w:rPr>
        <w:t>Brown,</w:t>
      </w:r>
      <w:r>
        <w:rPr>
          <w:spacing w:val="1"/>
          <w:sz w:val="24"/>
          <w:szCs w:val="24"/>
        </w:rPr>
        <w:t xml:space="preserve"> </w:t>
      </w:r>
      <w:r>
        <w:rPr>
          <w:sz w:val="24"/>
          <w:szCs w:val="24"/>
        </w:rPr>
        <w:t>K.</w:t>
      </w:r>
      <w:r>
        <w:rPr>
          <w:spacing w:val="1"/>
          <w:sz w:val="24"/>
          <w:szCs w:val="24"/>
        </w:rPr>
        <w:t xml:space="preserve"> </w:t>
      </w:r>
      <w:r>
        <w:rPr>
          <w:sz w:val="24"/>
          <w:szCs w:val="24"/>
        </w:rPr>
        <w:t>Personalized</w:t>
      </w:r>
      <w:r>
        <w:rPr>
          <w:spacing w:val="1"/>
          <w:sz w:val="24"/>
          <w:szCs w:val="24"/>
        </w:rPr>
        <w:t xml:space="preserve"> </w:t>
      </w:r>
      <w:r>
        <w:rPr>
          <w:sz w:val="24"/>
          <w:szCs w:val="24"/>
        </w:rPr>
        <w:t>Career</w:t>
      </w:r>
      <w:r>
        <w:rPr>
          <w:spacing w:val="1"/>
          <w:sz w:val="24"/>
          <w:szCs w:val="24"/>
        </w:rPr>
        <w:t xml:space="preserve"> </w:t>
      </w:r>
      <w:r>
        <w:rPr>
          <w:sz w:val="24"/>
          <w:szCs w:val="24"/>
        </w:rPr>
        <w:t>Counseling</w:t>
      </w:r>
      <w:r>
        <w:rPr>
          <w:spacing w:val="1"/>
          <w:sz w:val="24"/>
          <w:szCs w:val="24"/>
        </w:rPr>
        <w:t xml:space="preserve"> </w:t>
      </w:r>
      <w:r>
        <w:rPr>
          <w:sz w:val="24"/>
          <w:szCs w:val="24"/>
        </w:rPr>
        <w:t>through</w:t>
      </w:r>
      <w:r>
        <w:rPr>
          <w:spacing w:val="1"/>
          <w:sz w:val="24"/>
          <w:szCs w:val="24"/>
        </w:rPr>
        <w:t xml:space="preserve"> </w:t>
      </w:r>
      <w:r>
        <w:rPr>
          <w:sz w:val="24"/>
          <w:szCs w:val="24"/>
        </w:rPr>
        <w:t>AI</w:t>
      </w:r>
      <w:r>
        <w:rPr>
          <w:color w:val="0000FF"/>
          <w:spacing w:val="1"/>
          <w:sz w:val="24"/>
          <w:szCs w:val="24"/>
        </w:rPr>
        <w:t xml:space="preserve"> </w:t>
      </w:r>
      <w:r>
        <w:fldChar w:fldCharType="begin"/>
      </w:r>
      <w:r>
        <w:instrText xml:space="preserve"> HYPERLINK "https://www.researchgate.net/publication/354171816_Artificial_Intelligence_for_Career_Guidance_-_Current_Requirements_and_Prospects_for_the_Future" \h </w:instrText>
      </w:r>
      <w:r>
        <w:fldChar w:fldCharType="separate"/>
      </w:r>
      <w:r>
        <w:rPr>
          <w:color w:val="0000FF"/>
          <w:spacing w:val="-1"/>
          <w:sz w:val="24"/>
          <w:szCs w:val="24"/>
          <w:u w:val="single" w:color="0000FF"/>
        </w:rPr>
        <w:t>[https://www.researchgate.net/publication/354171816_Artificial_Intelligence_for_Career_Gu</w:t>
      </w:r>
      <w:r>
        <w:rPr>
          <w:color w:val="0000FF"/>
          <w:spacing w:val="-1"/>
          <w:sz w:val="24"/>
          <w:szCs w:val="24"/>
          <w:u w:val="single" w:color="0000FF"/>
        </w:rPr>
        <w:fldChar w:fldCharType="end"/>
      </w:r>
      <w:r>
        <w:rPr>
          <w:color w:val="0000FF"/>
          <w:sz w:val="24"/>
          <w:szCs w:val="24"/>
        </w:rPr>
        <w:t xml:space="preserve"> </w:t>
      </w:r>
      <w:r>
        <w:fldChar w:fldCharType="begin"/>
      </w:r>
      <w:r>
        <w:instrText xml:space="preserve"> HYPERLINK "https://www.researchgate.net/publication/354171816_Artificial_Intelligence_for_Career_Guidance_-_Current_Requirements_and_Prospects_for_the_Future" \h </w:instrText>
      </w:r>
      <w:r>
        <w:fldChar w:fldCharType="separate"/>
      </w:r>
      <w:r>
        <w:rPr>
          <w:color w:val="0000FF"/>
          <w:sz w:val="24"/>
          <w:szCs w:val="24"/>
          <w:u w:val="single" w:color="0000FF"/>
        </w:rPr>
        <w:t>idance_-_Current_Requirements_and_Prospects_for_the_Future]</w:t>
      </w:r>
      <w:r>
        <w:rPr>
          <w:color w:val="0000FF"/>
          <w:sz w:val="24"/>
          <w:szCs w:val="24"/>
          <w:u w:val="single" w:color="0000FF"/>
        </w:rPr>
        <w:fldChar w:fldCharType="end"/>
      </w:r>
    </w:p>
    <w:sectPr>
      <w:footerReference r:id="rId21" w:type="default"/>
      <w:pgSz w:w="12240" w:h="15840"/>
      <w:pgMar w:top="1380" w:right="1020" w:bottom="1240" w:left="646" w:header="0" w:footer="1054"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mc:AlternateContent>
        <mc:Choice Requires="wps">
          <w:drawing>
            <wp:anchor distT="0" distB="0" distL="114300" distR="114300" simplePos="0" relativeHeight="251659264" behindDoc="1" locked="0" layoutInCell="1" allowOverlap="1">
              <wp:simplePos x="0" y="0"/>
              <wp:positionH relativeFrom="page">
                <wp:posOffset>3808730</wp:posOffset>
              </wp:positionH>
              <wp:positionV relativeFrom="page">
                <wp:posOffset>9248775</wp:posOffset>
              </wp:positionV>
              <wp:extent cx="154305" cy="189865"/>
              <wp:effectExtent l="0" t="0" r="0" b="0"/>
              <wp:wrapNone/>
              <wp:docPr id="1097998698" name="Text Box 1"/>
              <wp:cNvGraphicFramePr/>
              <a:graphic xmlns:a="http://schemas.openxmlformats.org/drawingml/2006/main">
                <a:graphicData uri="http://schemas.microsoft.com/office/word/2010/wordprocessingShape">
                  <wps:wsp>
                    <wps:cNvSpPr txBox="1">
                      <a:spLocks noChangeArrowheads="1"/>
                    </wps:cNvSpPr>
                    <wps:spPr bwMode="auto">
                      <a:xfrm>
                        <a:off x="0" y="0"/>
                        <a:ext cx="154305" cy="189865"/>
                      </a:xfrm>
                      <a:prstGeom prst="rect">
                        <a:avLst/>
                      </a:prstGeom>
                      <a:noFill/>
                      <a:ln>
                        <a:noFill/>
                      </a:ln>
                    </wps:spPr>
                    <wps:txbx>
                      <w:txbxContent>
                        <w:p>
                          <w:pPr>
                            <w:spacing w:before="20"/>
                            <w:ind w:left="60"/>
                            <w:rPr>
                              <w:rFonts w:ascii="Cambria"/>
                            </w:rPr>
                          </w:pPr>
                          <w:r>
                            <w:fldChar w:fldCharType="begin"/>
                          </w:r>
                          <w:r>
                            <w:rPr>
                              <w:rFonts w:ascii="Cambria"/>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anchor>
          </w:drawing>
        </mc:Choice>
        <mc:Fallback>
          <w:pict>
            <v:shape id="Text Box 1" o:spid="_x0000_s1026" o:spt="202" type="#_x0000_t202" style="position:absolute;left:0pt;margin-left:299.9pt;margin-top:728.25pt;height:14.95pt;width:12.15pt;mso-position-horizontal-relative:page;mso-position-vertical-relative:page;z-index:-251657216;mso-width-relative:page;mso-height-relative:page;" filled="f" stroked="f" coordsize="21600,21600" o:gfxdata="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AsUFjzbAAAADQEAAA8AAAAAAAAAAQAgAAAAIgAAAGRy&#10;cy9kb3ducmV2LnhtbFBLAQIUABQAAAAIAIdO4kDjqwNuAgIAAAwEAAAOAAAAAAAAAAEAIAAAACoB&#10;AABkcnMvZTJvRG9jLnhtbFBLBQYAAAAABgAGAFkBAACeBQAAAAA=&#10;">
              <v:fill on="f" focussize="0,0"/>
              <v:stroke on="f"/>
              <v:imagedata o:title=""/>
              <o:lock v:ext="edit" aspectratio="f"/>
              <v:textbox inset="0mm,0mm,0mm,0mm">
                <w:txbxContent>
                  <w:p>
                    <w:pPr>
                      <w:spacing w:before="20"/>
                      <w:ind w:left="60"/>
                      <w:rPr>
                        <w:rFonts w:ascii="Cambria"/>
                      </w:rPr>
                    </w:pPr>
                    <w:r>
                      <w:fldChar w:fldCharType="begin"/>
                    </w:r>
                    <w:r>
                      <w:rPr>
                        <w:rFonts w:ascii="Cambria"/>
                      </w:rPr>
                      <w:instrText xml:space="preserve"> PAGE </w:instrText>
                    </w:r>
                    <w:r>
                      <w:fldChar w:fldCharType="separate"/>
                    </w:r>
                    <w:r>
                      <w:t>1</w:t>
                    </w:r>
                    <w:r>
                      <w:fldChar w:fldCharType="end"/>
                    </w:r>
                  </w:p>
                </w:txbxContent>
              </v:textbox>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r>
      <w:t>17</w:t>
    </w:r>
  </w:p>
  <w:p>
    <w:pPr>
      <w:pStyle w:val="6"/>
      <w:spacing w:line="14" w:lineRule="auto"/>
      <w:rPr>
        <w:sz w:val="20"/>
      </w:rP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r>
      <w:t>18</w:t>
    </w:r>
  </w:p>
  <w:p>
    <w:pPr>
      <w:pStyle w:val="6"/>
      <w:spacing w:line="14" w:lineRule="auto"/>
      <w:rPr>
        <w:sz w:val="20"/>
      </w:rP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mc:AlternateContent>
        <mc:Choice Requires="wps">
          <w:drawing>
            <wp:anchor distT="0" distB="0" distL="114300" distR="114300" simplePos="0" relativeHeight="251661312" behindDoc="1" locked="0" layoutInCell="1" allowOverlap="1">
              <wp:simplePos x="0" y="0"/>
              <wp:positionH relativeFrom="page">
                <wp:posOffset>3796030</wp:posOffset>
              </wp:positionH>
              <wp:positionV relativeFrom="page">
                <wp:posOffset>9248775</wp:posOffset>
              </wp:positionV>
              <wp:extent cx="180975" cy="189865"/>
              <wp:effectExtent l="0" t="0" r="0" b="0"/>
              <wp:wrapNone/>
              <wp:docPr id="619855879" name="Text Box 4"/>
              <wp:cNvGraphicFramePr/>
              <a:graphic xmlns:a="http://schemas.openxmlformats.org/drawingml/2006/main">
                <a:graphicData uri="http://schemas.microsoft.com/office/word/2010/wordprocessingShape">
                  <wps:wsp>
                    <wps:cNvSpPr txBox="1">
                      <a:spLocks noChangeArrowheads="1"/>
                    </wps:cNvSpPr>
                    <wps:spPr bwMode="auto">
                      <a:xfrm>
                        <a:off x="0" y="0"/>
                        <a:ext cx="180975" cy="189865"/>
                      </a:xfrm>
                      <a:prstGeom prst="rect">
                        <a:avLst/>
                      </a:prstGeom>
                      <a:noFill/>
                      <a:ln>
                        <a:noFill/>
                      </a:ln>
                    </wps:spPr>
                    <wps:txbx>
                      <w:txbxContent>
                        <w:p>
                          <w:pPr>
                            <w:spacing w:before="20"/>
                            <w:ind w:left="20"/>
                            <w:rPr>
                              <w:rFonts w:ascii="Cambria"/>
                              <w:lang w:val="en-IN"/>
                            </w:rPr>
                          </w:pPr>
                          <w:r>
                            <w:rPr>
                              <w:rFonts w:ascii="Cambria"/>
                              <w:lang w:val="en-IN"/>
                            </w:rPr>
                            <w:t>19</w:t>
                          </w:r>
                        </w:p>
                      </w:txbxContent>
                    </wps:txbx>
                    <wps:bodyPr rot="0" vert="horz" wrap="square" lIns="0" tIns="0" rIns="0" bIns="0" anchor="t" anchorCtr="0" upright="1">
                      <a:noAutofit/>
                    </wps:bodyPr>
                  </wps:wsp>
                </a:graphicData>
              </a:graphic>
            </wp:anchor>
          </w:drawing>
        </mc:Choice>
        <mc:Fallback>
          <w:pict>
            <v:shape id="Text Box 4" o:spid="_x0000_s1026" o:spt="202" type="#_x0000_t202" style="position:absolute;left:0pt;margin-left:298.9pt;margin-top:728.25pt;height:14.95pt;width:14.25pt;mso-position-horizontal-relative:page;mso-position-vertical-relative:page;z-index:-251655168;mso-width-relative:page;mso-height-relative:page;" filled="f" stroked="f" coordsize="21600,21600" o:gfxdata="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peMNttsAAAANAQAADwAAAAAAAAABACAAAAAiAAAA&#10;ZHJzL2Rvd25yZXYueG1sUEsBAhQAFAAAAAgAh07iQAsQZOkEAgAACwQAAA4AAAAAAAAAAQAgAAAA&#10;KgEAAGRycy9lMm9Eb2MueG1sUEsFBgAAAAAGAAYAWQEAAKAFAAAAAA==&#10;">
              <v:fill on="f" focussize="0,0"/>
              <v:stroke on="f"/>
              <v:imagedata o:title=""/>
              <o:lock v:ext="edit" aspectratio="f"/>
              <v:textbox inset="0mm,0mm,0mm,0mm">
                <w:txbxContent>
                  <w:p>
                    <w:pPr>
                      <w:spacing w:before="20"/>
                      <w:ind w:left="20"/>
                      <w:rPr>
                        <w:rFonts w:ascii="Cambria"/>
                        <w:lang w:val="en-IN"/>
                      </w:rPr>
                    </w:pPr>
                    <w:r>
                      <w:rPr>
                        <w:rFonts w:ascii="Cambria"/>
                        <w:lang w:val="en-IN"/>
                      </w:rPr>
                      <w:t>19</w:t>
                    </w: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mc:AlternateContent>
        <mc:Choice Requires="wps">
          <w:drawing>
            <wp:anchor distT="0" distB="0" distL="114300" distR="114300" simplePos="0" relativeHeight="251662336" behindDoc="1" locked="0" layoutInCell="1" allowOverlap="1">
              <wp:simplePos x="0" y="0"/>
              <wp:positionH relativeFrom="page">
                <wp:posOffset>3796030</wp:posOffset>
              </wp:positionH>
              <wp:positionV relativeFrom="page">
                <wp:posOffset>9248775</wp:posOffset>
              </wp:positionV>
              <wp:extent cx="206375" cy="189865"/>
              <wp:effectExtent l="0" t="0" r="0" b="0"/>
              <wp:wrapNone/>
              <wp:docPr id="1320137756" name="Text Box 5"/>
              <wp:cNvGraphicFramePr/>
              <a:graphic xmlns:a="http://schemas.openxmlformats.org/drawingml/2006/main">
                <a:graphicData uri="http://schemas.microsoft.com/office/word/2010/wordprocessingShape">
                  <wps:wsp>
                    <wps:cNvSpPr txBox="1">
                      <a:spLocks noChangeArrowheads="1"/>
                    </wps:cNvSpPr>
                    <wps:spPr bwMode="auto">
                      <a:xfrm>
                        <a:off x="0" y="0"/>
                        <a:ext cx="206375" cy="189865"/>
                      </a:xfrm>
                      <a:prstGeom prst="rect">
                        <a:avLst/>
                      </a:prstGeom>
                      <a:noFill/>
                      <a:ln>
                        <a:noFill/>
                      </a:ln>
                    </wps:spPr>
                    <wps:txbx>
                      <w:txbxContent>
                        <w:p>
                          <w:pPr>
                            <w:spacing w:before="20"/>
                            <w:ind w:left="20"/>
                            <w:rPr>
                              <w:rFonts w:ascii="Cambria"/>
                            </w:rPr>
                          </w:pPr>
                          <w:r>
                            <w:rPr>
                              <w:rFonts w:ascii="Cambria"/>
                            </w:rPr>
                            <w:t>20132120</w:t>
                          </w:r>
                          <w:r>
                            <w:fldChar w:fldCharType="begin"/>
                          </w:r>
                          <w:r>
                            <w:rPr>
                              <w:rFonts w:ascii="Cambria"/>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anchor>
          </w:drawing>
        </mc:Choice>
        <mc:Fallback>
          <w:pict>
            <v:shape id="Text Box 5" o:spid="_x0000_s1026" o:spt="202" type="#_x0000_t202" style="position:absolute;left:0pt;margin-left:298.9pt;margin-top:728.25pt;height:14.95pt;width:16.25pt;mso-position-horizontal-relative:page;mso-position-vertical-relative:page;z-index:-251654144;mso-width-relative:page;mso-height-relative:page;" filled="f" stroked="f" coordsize="21600,21600" o:gfxdata="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BEQagx2wAAAA0BAAAPAAAAAAAAAAEAIAAAACIAAABk&#10;cnMvZG93bnJldi54bWxQSwECFAAUAAAACACHTuJAVsrqtQMCAAAMBAAADgAAAAAAAAABACAAAAAq&#10;AQAAZHJzL2Uyb0RvYy54bWxQSwUGAAAAAAYABgBZAQAAnwUAAAAA&#10;">
              <v:fill on="f" focussize="0,0"/>
              <v:stroke on="f"/>
              <v:imagedata o:title=""/>
              <o:lock v:ext="edit" aspectratio="f"/>
              <v:textbox inset="0mm,0mm,0mm,0mm">
                <w:txbxContent>
                  <w:p>
                    <w:pPr>
                      <w:spacing w:before="20"/>
                      <w:ind w:left="20"/>
                      <w:rPr>
                        <w:rFonts w:ascii="Cambria"/>
                      </w:rPr>
                    </w:pPr>
                    <w:r>
                      <w:rPr>
                        <w:rFonts w:ascii="Cambria"/>
                      </w:rPr>
                      <w:t>20132120</w:t>
                    </w:r>
                    <w:r>
                      <w:fldChar w:fldCharType="begin"/>
                    </w:r>
                    <w:r>
                      <w:rPr>
                        <w:rFonts w:ascii="Cambria"/>
                      </w:rPr>
                      <w:instrText xml:space="preserve"> PAGE </w:instrText>
                    </w:r>
                    <w:r>
                      <w:fldChar w:fldCharType="separate"/>
                    </w:r>
                    <w:r>
                      <w:t>1</w:t>
                    </w:r>
                    <w:r>
                      <w:fldChar w:fldCharType="end"/>
                    </w:r>
                  </w:p>
                </w:txbxContent>
              </v:textbox>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mc:AlternateContent>
        <mc:Choice Requires="wps">
          <w:drawing>
            <wp:anchor distT="0" distB="0" distL="114300" distR="114300" simplePos="0" relativeHeight="251664384" behindDoc="1" locked="0" layoutInCell="1" allowOverlap="1">
              <wp:simplePos x="0" y="0"/>
              <wp:positionH relativeFrom="page">
                <wp:posOffset>3796030</wp:posOffset>
              </wp:positionH>
              <wp:positionV relativeFrom="page">
                <wp:posOffset>9248775</wp:posOffset>
              </wp:positionV>
              <wp:extent cx="206375" cy="189865"/>
              <wp:effectExtent l="0" t="0" r="0" b="0"/>
              <wp:wrapNone/>
              <wp:docPr id="1727953378" name="Text Box 5"/>
              <wp:cNvGraphicFramePr/>
              <a:graphic xmlns:a="http://schemas.openxmlformats.org/drawingml/2006/main">
                <a:graphicData uri="http://schemas.microsoft.com/office/word/2010/wordprocessingShape">
                  <wps:wsp>
                    <wps:cNvSpPr txBox="1">
                      <a:spLocks noChangeArrowheads="1"/>
                    </wps:cNvSpPr>
                    <wps:spPr bwMode="auto">
                      <a:xfrm>
                        <a:off x="0" y="0"/>
                        <a:ext cx="206375" cy="189865"/>
                      </a:xfrm>
                      <a:prstGeom prst="rect">
                        <a:avLst/>
                      </a:prstGeom>
                      <a:noFill/>
                      <a:ln>
                        <a:noFill/>
                      </a:ln>
                    </wps:spPr>
                    <wps:txbx>
                      <w:txbxContent>
                        <w:p>
                          <w:pPr>
                            <w:spacing w:before="20"/>
                            <w:ind w:left="20"/>
                            <w:rPr>
                              <w:rFonts w:ascii="Cambria"/>
                            </w:rPr>
                          </w:pPr>
                          <w:r>
                            <w:rPr>
                              <w:rFonts w:ascii="Cambria"/>
                            </w:rPr>
                            <w:t>21132120</w:t>
                          </w:r>
                          <w:r>
                            <w:fldChar w:fldCharType="begin"/>
                          </w:r>
                          <w:r>
                            <w:rPr>
                              <w:rFonts w:ascii="Cambria"/>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anchor>
          </w:drawing>
        </mc:Choice>
        <mc:Fallback>
          <w:pict>
            <v:shape id="Text Box 5" o:spid="_x0000_s1026" o:spt="202" type="#_x0000_t202" style="position:absolute;left:0pt;margin-left:298.9pt;margin-top:728.25pt;height:14.95pt;width:16.25pt;mso-position-horizontal-relative:page;mso-position-vertical-relative:page;z-index:-251652096;mso-width-relative:page;mso-height-relative:page;" filled="f" stroked="f" coordsize="21600,21600" o:gfxdata="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ERBqDHbAAAADQEAAA8AAAAAAAAAAQAgAAAAIgAA&#10;AGRycy9kb3ducmV2LnhtbFBLAQIUABQAAAAIAIdO4kBCil49BQIAAAwEAAAOAAAAAAAAAAEAIAAA&#10;ACoBAABkcnMvZTJvRG9jLnhtbFBLBQYAAAAABgAGAFkBAAChBQAAAAA=&#10;">
              <v:fill on="f" focussize="0,0"/>
              <v:stroke on="f"/>
              <v:imagedata o:title=""/>
              <o:lock v:ext="edit" aspectratio="f"/>
              <v:textbox inset="0mm,0mm,0mm,0mm">
                <w:txbxContent>
                  <w:p>
                    <w:pPr>
                      <w:spacing w:before="20"/>
                      <w:ind w:left="20"/>
                      <w:rPr>
                        <w:rFonts w:ascii="Cambria"/>
                      </w:rPr>
                    </w:pPr>
                    <w:r>
                      <w:rPr>
                        <w:rFonts w:ascii="Cambria"/>
                      </w:rPr>
                      <w:t>21132120</w:t>
                    </w:r>
                    <w:r>
                      <w:fldChar w:fldCharType="begin"/>
                    </w:r>
                    <w:r>
                      <w:rPr>
                        <w:rFonts w:ascii="Cambria"/>
                      </w:rPr>
                      <w:instrText xml:space="preserve"> PAGE </w:instrText>
                    </w:r>
                    <w:r>
                      <w:fldChar w:fldCharType="separate"/>
                    </w:r>
                    <w:r>
                      <w:t>1</w:t>
                    </w:r>
                    <w:r>
                      <w:fldChar w:fldCharType="end"/>
                    </w:r>
                  </w:p>
                </w:txbxContent>
              </v:textbox>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mc:AlternateContent>
        <mc:Choice Requires="wps">
          <w:drawing>
            <wp:anchor distT="0" distB="0" distL="114300" distR="114300" simplePos="0" relativeHeight="251666432" behindDoc="1" locked="0" layoutInCell="1" allowOverlap="1">
              <wp:simplePos x="0" y="0"/>
              <wp:positionH relativeFrom="page">
                <wp:posOffset>3796030</wp:posOffset>
              </wp:positionH>
              <wp:positionV relativeFrom="page">
                <wp:posOffset>9248775</wp:posOffset>
              </wp:positionV>
              <wp:extent cx="206375" cy="189865"/>
              <wp:effectExtent l="0" t="0" r="0" b="0"/>
              <wp:wrapNone/>
              <wp:docPr id="859939323" name="Text Box 5"/>
              <wp:cNvGraphicFramePr/>
              <a:graphic xmlns:a="http://schemas.openxmlformats.org/drawingml/2006/main">
                <a:graphicData uri="http://schemas.microsoft.com/office/word/2010/wordprocessingShape">
                  <wps:wsp>
                    <wps:cNvSpPr txBox="1">
                      <a:spLocks noChangeArrowheads="1"/>
                    </wps:cNvSpPr>
                    <wps:spPr bwMode="auto">
                      <a:xfrm>
                        <a:off x="0" y="0"/>
                        <a:ext cx="206375" cy="189865"/>
                      </a:xfrm>
                      <a:prstGeom prst="rect">
                        <a:avLst/>
                      </a:prstGeom>
                      <a:noFill/>
                      <a:ln>
                        <a:noFill/>
                      </a:ln>
                    </wps:spPr>
                    <wps:txbx>
                      <w:txbxContent>
                        <w:p>
                          <w:pPr>
                            <w:spacing w:before="20"/>
                            <w:ind w:left="20"/>
                            <w:rPr>
                              <w:rFonts w:ascii="Cambria"/>
                            </w:rPr>
                          </w:pPr>
                          <w:r>
                            <w:rPr>
                              <w:rFonts w:ascii="Cambria"/>
                            </w:rPr>
                            <w:t>221132120</w:t>
                          </w:r>
                          <w:r>
                            <w:fldChar w:fldCharType="begin"/>
                          </w:r>
                          <w:r>
                            <w:rPr>
                              <w:rFonts w:ascii="Cambria"/>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anchor>
          </w:drawing>
        </mc:Choice>
        <mc:Fallback>
          <w:pict>
            <v:shape id="Text Box 5" o:spid="_x0000_s1026" o:spt="202" type="#_x0000_t202" style="position:absolute;left:0pt;margin-left:298.9pt;margin-top:728.25pt;height:14.95pt;width:16.25pt;mso-position-horizontal-relative:page;mso-position-vertical-relative:page;z-index:-251650048;mso-width-relative:page;mso-height-relative:page;" filled="f" stroked="f" coordsize="21600,21600" o:gfxdata="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REGoMdsAAAANAQAADwAAAAAAAAABACAAAAAiAAAA&#10;ZHJzL2Rvd25yZXYueG1sUEsBAhQAFAAAAAgAh07iQEn3LmgEAgAACwQAAA4AAAAAAAAAAQAgAAAA&#10;KgEAAGRycy9lMm9Eb2MueG1sUEsFBgAAAAAGAAYAWQEAAKAFAAAAAA==&#10;">
              <v:fill on="f" focussize="0,0"/>
              <v:stroke on="f"/>
              <v:imagedata o:title=""/>
              <o:lock v:ext="edit" aspectratio="f"/>
              <v:textbox inset="0mm,0mm,0mm,0mm">
                <w:txbxContent>
                  <w:p>
                    <w:pPr>
                      <w:spacing w:before="20"/>
                      <w:ind w:left="20"/>
                      <w:rPr>
                        <w:rFonts w:ascii="Cambria"/>
                      </w:rPr>
                    </w:pPr>
                    <w:r>
                      <w:rPr>
                        <w:rFonts w:ascii="Cambria"/>
                      </w:rPr>
                      <w:t>221132120</w:t>
                    </w:r>
                    <w:r>
                      <w:fldChar w:fldCharType="begin"/>
                    </w:r>
                    <w:r>
                      <w:rPr>
                        <w:rFonts w:ascii="Cambria"/>
                      </w:rPr>
                      <w:instrText xml:space="preserve"> PAGE </w:instrText>
                    </w:r>
                    <w:r>
                      <w:fldChar w:fldCharType="separate"/>
                    </w:r>
                    <w:r>
                      <w:t>1</w:t>
                    </w:r>
                    <w:r>
                      <w:fldChar w:fldCharType="end"/>
                    </w:r>
                  </w:p>
                </w:txbxContent>
              </v:textbox>
            </v:shape>
          </w:pict>
        </mc:Fallback>
      </mc:AlternateConten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mc:AlternateContent>
        <mc:Choice Requires="wps">
          <w:drawing>
            <wp:anchor distT="0" distB="0" distL="114300" distR="114300" simplePos="0" relativeHeight="251670528" behindDoc="1" locked="0" layoutInCell="1" allowOverlap="1">
              <wp:simplePos x="0" y="0"/>
              <wp:positionH relativeFrom="page">
                <wp:posOffset>3796030</wp:posOffset>
              </wp:positionH>
              <wp:positionV relativeFrom="page">
                <wp:posOffset>9248775</wp:posOffset>
              </wp:positionV>
              <wp:extent cx="206375" cy="189865"/>
              <wp:effectExtent l="0" t="0" r="0" b="0"/>
              <wp:wrapNone/>
              <wp:docPr id="2058753604" name="Text Box 5"/>
              <wp:cNvGraphicFramePr/>
              <a:graphic xmlns:a="http://schemas.openxmlformats.org/drawingml/2006/main">
                <a:graphicData uri="http://schemas.microsoft.com/office/word/2010/wordprocessingShape">
                  <wps:wsp>
                    <wps:cNvSpPr txBox="1">
                      <a:spLocks noChangeArrowheads="1"/>
                    </wps:cNvSpPr>
                    <wps:spPr bwMode="auto">
                      <a:xfrm>
                        <a:off x="0" y="0"/>
                        <a:ext cx="206375" cy="189865"/>
                      </a:xfrm>
                      <a:prstGeom prst="rect">
                        <a:avLst/>
                      </a:prstGeom>
                      <a:noFill/>
                      <a:ln>
                        <a:noFill/>
                      </a:ln>
                    </wps:spPr>
                    <wps:txbx>
                      <w:txbxContent>
                        <w:p>
                          <w:pPr>
                            <w:spacing w:before="20"/>
                            <w:ind w:left="20"/>
                            <w:rPr>
                              <w:rFonts w:ascii="Cambria"/>
                            </w:rPr>
                          </w:pPr>
                          <w:r>
                            <w:rPr>
                              <w:rFonts w:ascii="Cambria"/>
                            </w:rPr>
                            <w:t>2321132120</w:t>
                          </w:r>
                          <w:r>
                            <w:fldChar w:fldCharType="begin"/>
                          </w:r>
                          <w:r>
                            <w:rPr>
                              <w:rFonts w:ascii="Cambria"/>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anchor>
          </w:drawing>
        </mc:Choice>
        <mc:Fallback>
          <w:pict>
            <v:shape id="Text Box 5" o:spid="_x0000_s1026" o:spt="202" type="#_x0000_t202" style="position:absolute;left:0pt;margin-left:298.9pt;margin-top:728.25pt;height:14.95pt;width:16.25pt;mso-position-horizontal-relative:page;mso-position-vertical-relative:page;z-index:-251645952;mso-width-relative:page;mso-height-relative:page;" filled="f" stroked="f" coordsize="21600,21600" o:gfxdata="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BEQagx2wAAAA0BAAAPAAAAAAAAAAEAIAAAACIA&#10;AABkcnMvZG93bnJldi54bWxQSwECFAAUAAAACACHTuJARfR0zQYCAAAMBAAADgAAAAAAAAABACAA&#10;AAAqAQAAZHJzL2Uyb0RvYy54bWxQSwUGAAAAAAYABgBZAQAAogUAAAAA&#10;">
              <v:fill on="f" focussize="0,0"/>
              <v:stroke on="f"/>
              <v:imagedata o:title=""/>
              <o:lock v:ext="edit" aspectratio="f"/>
              <v:textbox inset="0mm,0mm,0mm,0mm">
                <w:txbxContent>
                  <w:p>
                    <w:pPr>
                      <w:spacing w:before="20"/>
                      <w:ind w:left="20"/>
                      <w:rPr>
                        <w:rFonts w:ascii="Cambria"/>
                      </w:rPr>
                    </w:pPr>
                    <w:r>
                      <w:rPr>
                        <w:rFonts w:ascii="Cambria"/>
                      </w:rPr>
                      <w:t>2321132120</w:t>
                    </w:r>
                    <w:r>
                      <w:fldChar w:fldCharType="begin"/>
                    </w:r>
                    <w:r>
                      <w:rPr>
                        <w:rFonts w:ascii="Cambria"/>
                      </w:rPr>
                      <w:instrText xml:space="preserve"> PAGE </w:instrText>
                    </w:r>
                    <w:r>
                      <w:fldChar w:fldCharType="separate"/>
                    </w:r>
                    <w:r>
                      <w:t>1</w:t>
                    </w:r>
                    <w:r>
                      <w:fldChar w:fldCharType="end"/>
                    </w:r>
                  </w:p>
                </w:txbxContent>
              </v:textbox>
            </v:shape>
          </w:pict>
        </mc:Fallback>
      </mc:AlternateConten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mc:AlternateContent>
        <mc:Choice Requires="wps">
          <w:drawing>
            <wp:anchor distT="0" distB="0" distL="114300" distR="114300" simplePos="0" relativeHeight="251668480" behindDoc="1" locked="0" layoutInCell="1" allowOverlap="1">
              <wp:simplePos x="0" y="0"/>
              <wp:positionH relativeFrom="page">
                <wp:posOffset>3796030</wp:posOffset>
              </wp:positionH>
              <wp:positionV relativeFrom="page">
                <wp:posOffset>9248775</wp:posOffset>
              </wp:positionV>
              <wp:extent cx="206375" cy="189865"/>
              <wp:effectExtent l="0" t="0" r="0" b="0"/>
              <wp:wrapNone/>
              <wp:docPr id="1797039683" name="Text Box 5"/>
              <wp:cNvGraphicFramePr/>
              <a:graphic xmlns:a="http://schemas.openxmlformats.org/drawingml/2006/main">
                <a:graphicData uri="http://schemas.microsoft.com/office/word/2010/wordprocessingShape">
                  <wps:wsp>
                    <wps:cNvSpPr txBox="1">
                      <a:spLocks noChangeArrowheads="1"/>
                    </wps:cNvSpPr>
                    <wps:spPr bwMode="auto">
                      <a:xfrm>
                        <a:off x="0" y="0"/>
                        <a:ext cx="206375" cy="189865"/>
                      </a:xfrm>
                      <a:prstGeom prst="rect">
                        <a:avLst/>
                      </a:prstGeom>
                      <a:noFill/>
                      <a:ln>
                        <a:noFill/>
                      </a:ln>
                    </wps:spPr>
                    <wps:txbx>
                      <w:txbxContent>
                        <w:p>
                          <w:pPr>
                            <w:spacing w:before="20"/>
                            <w:ind w:left="20"/>
                            <w:rPr>
                              <w:rFonts w:ascii="Cambria"/>
                            </w:rPr>
                          </w:pPr>
                          <w:r>
                            <w:rPr>
                              <w:rFonts w:ascii="Cambria"/>
                            </w:rPr>
                            <w:t>241132120</w:t>
                          </w:r>
                          <w:r>
                            <w:fldChar w:fldCharType="begin"/>
                          </w:r>
                          <w:r>
                            <w:rPr>
                              <w:rFonts w:ascii="Cambria"/>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anchor>
          </w:drawing>
        </mc:Choice>
        <mc:Fallback>
          <w:pict>
            <v:shape id="Text Box 5" o:spid="_x0000_s1026" o:spt="202" type="#_x0000_t202" style="position:absolute;left:0pt;margin-left:298.9pt;margin-top:728.25pt;height:14.95pt;width:16.25pt;mso-position-horizontal-relative:page;mso-position-vertical-relative:page;z-index:-251648000;mso-width-relative:page;mso-height-relative:page;" filled="f" stroked="f" coordsize="21600,21600" o:gfxdata="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ERBqDHbAAAADQEAAA8AAAAAAAAAAQAgAAAAIgAA&#10;AGRycy9kb3ducmV2LnhtbFBLAQIUABQAAAAIAIdO4kC4lNQ+BQIAAAwEAAAOAAAAAAAAAAEAIAAA&#10;ACoBAABkcnMvZTJvRG9jLnhtbFBLBQYAAAAABgAGAFkBAAChBQAAAAA=&#10;">
              <v:fill on="f" focussize="0,0"/>
              <v:stroke on="f"/>
              <v:imagedata o:title=""/>
              <o:lock v:ext="edit" aspectratio="f"/>
              <v:textbox inset="0mm,0mm,0mm,0mm">
                <w:txbxContent>
                  <w:p>
                    <w:pPr>
                      <w:spacing w:before="20"/>
                      <w:ind w:left="20"/>
                      <w:rPr>
                        <w:rFonts w:ascii="Cambria"/>
                      </w:rPr>
                    </w:pPr>
                    <w:r>
                      <w:rPr>
                        <w:rFonts w:ascii="Cambria"/>
                      </w:rPr>
                      <w:t>241132120</w:t>
                    </w:r>
                    <w:r>
                      <w:fldChar w:fldCharType="begin"/>
                    </w:r>
                    <w:r>
                      <w:rPr>
                        <w:rFonts w:ascii="Cambria"/>
                      </w:rPr>
                      <w:instrText xml:space="preserve"> PAGE </w:instrText>
                    </w:r>
                    <w:r>
                      <w:fldChar w:fldCharType="separate"/>
                    </w:r>
                    <w:r>
                      <w:t>1</w:t>
                    </w:r>
                    <w:r>
                      <w:fldChar w:fldCharType="end"/>
                    </w:r>
                  </w:p>
                </w:txbxContent>
              </v:textbox>
            </v:shape>
          </w:pict>
        </mc:Fallback>
      </mc:AlternateConten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mc:AlternateContent>
        <mc:Choice Requires="wps">
          <w:drawing>
            <wp:anchor distT="0" distB="0" distL="114300" distR="114300" simplePos="0" relativeHeight="251672576" behindDoc="1" locked="0" layoutInCell="1" allowOverlap="1">
              <wp:simplePos x="0" y="0"/>
              <wp:positionH relativeFrom="page">
                <wp:posOffset>3796030</wp:posOffset>
              </wp:positionH>
              <wp:positionV relativeFrom="page">
                <wp:posOffset>9248775</wp:posOffset>
              </wp:positionV>
              <wp:extent cx="206375" cy="189865"/>
              <wp:effectExtent l="0" t="0" r="0" b="0"/>
              <wp:wrapNone/>
              <wp:docPr id="794369346" name="Text Box 5"/>
              <wp:cNvGraphicFramePr/>
              <a:graphic xmlns:a="http://schemas.openxmlformats.org/drawingml/2006/main">
                <a:graphicData uri="http://schemas.microsoft.com/office/word/2010/wordprocessingShape">
                  <wps:wsp>
                    <wps:cNvSpPr txBox="1">
                      <a:spLocks noChangeArrowheads="1"/>
                    </wps:cNvSpPr>
                    <wps:spPr bwMode="auto">
                      <a:xfrm>
                        <a:off x="0" y="0"/>
                        <a:ext cx="206375" cy="189865"/>
                      </a:xfrm>
                      <a:prstGeom prst="rect">
                        <a:avLst/>
                      </a:prstGeom>
                      <a:noFill/>
                      <a:ln>
                        <a:noFill/>
                      </a:ln>
                    </wps:spPr>
                    <wps:txbx>
                      <w:txbxContent>
                        <w:p>
                          <w:pPr>
                            <w:spacing w:before="20"/>
                            <w:ind w:left="20"/>
                            <w:rPr>
                              <w:rFonts w:ascii="Cambria"/>
                            </w:rPr>
                          </w:pPr>
                          <w:r>
                            <w:rPr>
                              <w:rFonts w:ascii="Cambria"/>
                            </w:rPr>
                            <w:t>256</w:t>
                          </w:r>
                        </w:p>
                        <w:p>
                          <w:pPr>
                            <w:spacing w:before="20"/>
                            <w:ind w:left="20"/>
                            <w:rPr>
                              <w:rFonts w:ascii="Cambria"/>
                            </w:rPr>
                          </w:pPr>
                          <w:r>
                            <w:rPr>
                              <w:rFonts w:ascii="Cambria"/>
                            </w:rPr>
                            <w:t>120</w:t>
                          </w:r>
                          <w:r>
                            <w:fldChar w:fldCharType="begin"/>
                          </w:r>
                          <w:r>
                            <w:rPr>
                              <w:rFonts w:ascii="Cambria"/>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anchor>
          </w:drawing>
        </mc:Choice>
        <mc:Fallback>
          <w:pict>
            <v:shape id="Text Box 5" o:spid="_x0000_s1026" o:spt="202" type="#_x0000_t202" style="position:absolute;left:0pt;margin-left:298.9pt;margin-top:728.25pt;height:14.95pt;width:16.25pt;mso-position-horizontal-relative:page;mso-position-vertical-relative:page;z-index:-251643904;mso-width-relative:page;mso-height-relative:page;" filled="f" stroked="f" coordsize="21600,21600" o:gfxdata="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ERBqDHbAAAADQEAAA8AAAAAAAAAAQAgAAAAIgAA&#10;AGRycy9kb3ducmV2LnhtbFBLAQIUABQAAAAIAIdO4kDeaKdEBQIAAAsEAAAOAAAAAAAAAAEAIAAA&#10;ACoBAABkcnMvZTJvRG9jLnhtbFBLBQYAAAAABgAGAFkBAAChBQAAAAA=&#10;">
              <v:fill on="f" focussize="0,0"/>
              <v:stroke on="f"/>
              <v:imagedata o:title=""/>
              <o:lock v:ext="edit" aspectratio="f"/>
              <v:textbox inset="0mm,0mm,0mm,0mm">
                <w:txbxContent>
                  <w:p>
                    <w:pPr>
                      <w:spacing w:before="20"/>
                      <w:ind w:left="20"/>
                      <w:rPr>
                        <w:rFonts w:ascii="Cambria"/>
                      </w:rPr>
                    </w:pPr>
                    <w:r>
                      <w:rPr>
                        <w:rFonts w:ascii="Cambria"/>
                      </w:rPr>
                      <w:t>256</w:t>
                    </w:r>
                  </w:p>
                  <w:p>
                    <w:pPr>
                      <w:spacing w:before="20"/>
                      <w:ind w:left="20"/>
                      <w:rPr>
                        <w:rFonts w:ascii="Cambria"/>
                      </w:rPr>
                    </w:pPr>
                    <w:r>
                      <w:rPr>
                        <w:rFonts w:ascii="Cambria"/>
                      </w:rPr>
                      <w:t>120</w:t>
                    </w:r>
                    <w:r>
                      <w:fldChar w:fldCharType="begin"/>
                    </w:r>
                    <w:r>
                      <w:rPr>
                        <w:rFonts w:ascii="Cambria"/>
                      </w:rPr>
                      <w:instrText xml:space="preserve"> PAGE </w:instrText>
                    </w:r>
                    <w:r>
                      <w:fldChar w:fldCharType="separate"/>
                    </w:r>
                    <w:r>
                      <w:t>1</w:t>
                    </w:r>
                    <w:r>
                      <w:fldChar w:fldCharType="end"/>
                    </w:r>
                  </w:p>
                </w:txbxContent>
              </v:textbox>
            </v:shape>
          </w:pict>
        </mc:Fallback>
      </mc:AlternateConten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mc:AlternateContent>
        <mc:Choice Requires="wps">
          <w:drawing>
            <wp:anchor distT="0" distB="0" distL="114300" distR="114300" simplePos="0" relativeHeight="251674624" behindDoc="1" locked="0" layoutInCell="1" allowOverlap="1">
              <wp:simplePos x="0" y="0"/>
              <wp:positionH relativeFrom="page">
                <wp:posOffset>3796030</wp:posOffset>
              </wp:positionH>
              <wp:positionV relativeFrom="page">
                <wp:posOffset>9248775</wp:posOffset>
              </wp:positionV>
              <wp:extent cx="206375" cy="189865"/>
              <wp:effectExtent l="0" t="0" r="22225" b="19685"/>
              <wp:wrapNone/>
              <wp:docPr id="1240713611" name="Text Box 5"/>
              <wp:cNvGraphicFramePr/>
              <a:graphic xmlns:a="http://schemas.openxmlformats.org/drawingml/2006/main">
                <a:graphicData uri="http://schemas.microsoft.com/office/word/2010/wordprocessingShape">
                  <wps:wsp>
                    <wps:cNvSpPr txBox="1">
                      <a:spLocks noChangeArrowheads="1"/>
                    </wps:cNvSpPr>
                    <wps:spPr bwMode="auto">
                      <a:xfrm>
                        <a:off x="0" y="0"/>
                        <a:ext cx="206375" cy="189865"/>
                      </a:xfrm>
                      <a:prstGeom prst="rect">
                        <a:avLst/>
                      </a:prstGeom>
                      <a:solidFill>
                        <a:schemeClr val="bg1"/>
                      </a:solidFill>
                      <a:ln>
                        <a:solidFill>
                          <a:schemeClr val="bg1"/>
                        </a:solidFill>
                      </a:ln>
                    </wps:spPr>
                    <wps:txbx>
                      <w:txbxContent>
                        <w:p>
                          <w:pPr>
                            <w:spacing w:before="20"/>
                            <w:ind w:left="20"/>
                            <w:rPr>
                              <w:rFonts w:ascii="Cambria"/>
                            </w:rPr>
                          </w:pPr>
                          <w:r>
                            <w:rPr>
                              <w:rFonts w:ascii="Cambria"/>
                            </w:rPr>
                            <w:t>266</w:t>
                          </w:r>
                        </w:p>
                        <w:p>
                          <w:pPr>
                            <w:spacing w:before="20"/>
                            <w:ind w:left="20"/>
                            <w:rPr>
                              <w:rFonts w:ascii="Cambria"/>
                            </w:rPr>
                          </w:pPr>
                          <w:r>
                            <w:rPr>
                              <w:rFonts w:ascii="Cambria"/>
                            </w:rPr>
                            <w:t>120</w:t>
                          </w:r>
                          <w:r>
                            <w:fldChar w:fldCharType="begin"/>
                          </w:r>
                          <w:r>
                            <w:rPr>
                              <w:rFonts w:ascii="Cambria"/>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anchor>
          </w:drawing>
        </mc:Choice>
        <mc:Fallback>
          <w:pict>
            <v:shape id="Text Box 5" o:spid="_x0000_s1026" o:spt="202" type="#_x0000_t202" style="position:absolute;left:0pt;margin-left:298.9pt;margin-top:728.25pt;height:14.95pt;width:16.25pt;mso-position-horizontal-relative:page;mso-position-vertical-relative:page;z-index:-251641856;mso-width-relative:page;mso-height-relative:page;" fillcolor="#FFFFFF [3212]" filled="t" stroked="t" coordsize="21600,21600" o:gfxdata="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DCDcOv2wAAAA0B&#10;AAAPAAAAAAAAAAEAIAAAACIAAABkcnMvZG93bnJldi54bWxQSwECFAAUAAAACACHTuJAoLdMeBgC&#10;AABeBAAADgAAAAAAAAABACAAAAAqAQAAZHJzL2Uyb0RvYy54bWxQSwUGAAAAAAYABgBZAQAAtAUA&#10;AAAA&#10;">
              <v:fill on="t" focussize="0,0"/>
              <v:stroke color="#FFFFFF [3212]" joinstyle="round"/>
              <v:imagedata o:title=""/>
              <o:lock v:ext="edit" aspectratio="f"/>
              <v:textbox inset="0mm,0mm,0mm,0mm">
                <w:txbxContent>
                  <w:p>
                    <w:pPr>
                      <w:spacing w:before="20"/>
                      <w:ind w:left="20"/>
                      <w:rPr>
                        <w:rFonts w:ascii="Cambria"/>
                      </w:rPr>
                    </w:pPr>
                    <w:r>
                      <w:rPr>
                        <w:rFonts w:ascii="Cambria"/>
                      </w:rPr>
                      <w:t>266</w:t>
                    </w:r>
                  </w:p>
                  <w:p>
                    <w:pPr>
                      <w:spacing w:before="20"/>
                      <w:ind w:left="20"/>
                      <w:rPr>
                        <w:rFonts w:ascii="Cambria"/>
                      </w:rPr>
                    </w:pPr>
                    <w:r>
                      <w:rPr>
                        <w:rFonts w:ascii="Cambria"/>
                      </w:rPr>
                      <w:t>120</w:t>
                    </w:r>
                    <w:r>
                      <w:fldChar w:fldCharType="begin"/>
                    </w:r>
                    <w:r>
                      <w:rPr>
                        <w:rFonts w:ascii="Cambria"/>
                      </w:rPr>
                      <w:instrText xml:space="preserve"> PAGE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mc:AlternateContent>
        <mc:Choice Requires="wps">
          <w:drawing>
            <wp:anchor distT="0" distB="0" distL="114300" distR="114300" simplePos="0" relativeHeight="251660288" behindDoc="1" locked="0" layoutInCell="1" allowOverlap="1">
              <wp:simplePos x="0" y="0"/>
              <wp:positionH relativeFrom="page">
                <wp:posOffset>3796030</wp:posOffset>
              </wp:positionH>
              <wp:positionV relativeFrom="page">
                <wp:posOffset>9248775</wp:posOffset>
              </wp:positionV>
              <wp:extent cx="180975" cy="189865"/>
              <wp:effectExtent l="0" t="0" r="0" b="0"/>
              <wp:wrapNone/>
              <wp:docPr id="777302320" name="Text Box 2"/>
              <wp:cNvGraphicFramePr/>
              <a:graphic xmlns:a="http://schemas.openxmlformats.org/drawingml/2006/main">
                <a:graphicData uri="http://schemas.microsoft.com/office/word/2010/wordprocessingShape">
                  <wps:wsp>
                    <wps:cNvSpPr txBox="1">
                      <a:spLocks noChangeArrowheads="1"/>
                    </wps:cNvSpPr>
                    <wps:spPr bwMode="auto">
                      <a:xfrm>
                        <a:off x="0" y="0"/>
                        <a:ext cx="180975" cy="189865"/>
                      </a:xfrm>
                      <a:prstGeom prst="rect">
                        <a:avLst/>
                      </a:prstGeom>
                      <a:noFill/>
                      <a:ln>
                        <a:noFill/>
                      </a:ln>
                    </wps:spPr>
                    <wps:txbx>
                      <w:txbxContent>
                        <w:p>
                          <w:pPr>
                            <w:spacing w:before="20"/>
                            <w:ind w:left="20"/>
                            <w:rPr>
                              <w:rFonts w:ascii="Cambria"/>
                              <w:lang w:val="en-IN"/>
                            </w:rPr>
                          </w:pPr>
                          <w:r>
                            <w:rPr>
                              <w:rFonts w:ascii="Cambria"/>
                              <w:lang w:val="en-IN"/>
                            </w:rPr>
                            <w:t>9</w:t>
                          </w:r>
                        </w:p>
                        <w:p>
                          <w:pPr>
                            <w:spacing w:before="20"/>
                            <w:ind w:left="20"/>
                            <w:rPr>
                              <w:rFonts w:ascii="Cambria"/>
                              <w:lang w:val="en-IN"/>
                            </w:rPr>
                          </w:pPr>
                        </w:p>
                      </w:txbxContent>
                    </wps:txbx>
                    <wps:bodyPr rot="0" vert="horz" wrap="square" lIns="0" tIns="0" rIns="0" bIns="0" anchor="t" anchorCtr="0" upright="1">
                      <a:noAutofit/>
                    </wps:bodyPr>
                  </wps:wsp>
                </a:graphicData>
              </a:graphic>
            </wp:anchor>
          </w:drawing>
        </mc:Choice>
        <mc:Fallback>
          <w:pict>
            <v:shape id="Text Box 2" o:spid="_x0000_s1026" o:spt="202" type="#_x0000_t202" style="position:absolute;left:0pt;margin-left:298.9pt;margin-top:728.25pt;height:14.95pt;width:14.25pt;mso-position-horizontal-relative:page;mso-position-vertical-relative:page;z-index:-251656192;mso-width-relative:page;mso-height-relative:page;" filled="f" stroked="f" coordsize="21600,21600" o:gfxdata="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l4w222wAAAA0BAAAPAAAAAAAAAAEAIAAAACIAAABk&#10;cnMvZG93bnJldi54bWxQSwECFAAUAAAACACHTuJArq/HggMCAAALBAAADgAAAAAAAAABACAAAAAq&#10;AQAAZHJzL2Uyb0RvYy54bWxQSwUGAAAAAAYABgBZAQAAnwUAAAAA&#10;">
              <v:fill on="f" focussize="0,0"/>
              <v:stroke on="f"/>
              <v:imagedata o:title=""/>
              <o:lock v:ext="edit" aspectratio="f"/>
              <v:textbox inset="0mm,0mm,0mm,0mm">
                <w:txbxContent>
                  <w:p>
                    <w:pPr>
                      <w:spacing w:before="20"/>
                      <w:ind w:left="20"/>
                      <w:rPr>
                        <w:rFonts w:ascii="Cambria"/>
                        <w:lang w:val="en-IN"/>
                      </w:rPr>
                    </w:pPr>
                    <w:r>
                      <w:rPr>
                        <w:rFonts w:ascii="Cambria"/>
                        <w:lang w:val="en-IN"/>
                      </w:rPr>
                      <w:t>9</w:t>
                    </w:r>
                  </w:p>
                  <w:p>
                    <w:pPr>
                      <w:spacing w:before="20"/>
                      <w:ind w:left="20"/>
                      <w:rPr>
                        <w:rFonts w:ascii="Cambria"/>
                        <w:lang w:val="en-IN"/>
                      </w:rPr>
                    </w:pP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mc:AlternateContent>
        <mc:Choice Requires="wps">
          <w:drawing>
            <wp:anchor distT="0" distB="0" distL="114300" distR="114300" simplePos="0" relativeHeight="251661312" behindDoc="1" locked="0" layoutInCell="1" allowOverlap="1">
              <wp:simplePos x="0" y="0"/>
              <wp:positionH relativeFrom="page">
                <wp:posOffset>3796030</wp:posOffset>
              </wp:positionH>
              <wp:positionV relativeFrom="page">
                <wp:posOffset>9248775</wp:posOffset>
              </wp:positionV>
              <wp:extent cx="206375" cy="189865"/>
              <wp:effectExtent l="0" t="0" r="0" b="0"/>
              <wp:wrapNone/>
              <wp:docPr id="1488017690" name="Text Box 3"/>
              <wp:cNvGraphicFramePr/>
              <a:graphic xmlns:a="http://schemas.openxmlformats.org/drawingml/2006/main">
                <a:graphicData uri="http://schemas.microsoft.com/office/word/2010/wordprocessingShape">
                  <wps:wsp>
                    <wps:cNvSpPr txBox="1">
                      <a:spLocks noChangeArrowheads="1"/>
                    </wps:cNvSpPr>
                    <wps:spPr bwMode="auto">
                      <a:xfrm>
                        <a:off x="0" y="0"/>
                        <a:ext cx="206375" cy="189865"/>
                      </a:xfrm>
                      <a:prstGeom prst="rect">
                        <a:avLst/>
                      </a:prstGeom>
                      <a:noFill/>
                      <a:ln>
                        <a:noFill/>
                      </a:ln>
                    </wps:spPr>
                    <wps:txbx>
                      <w:txbxContent>
                        <w:p>
                          <w:pPr>
                            <w:spacing w:before="20"/>
                            <w:ind w:left="20"/>
                            <w:rPr>
                              <w:rFonts w:ascii="Cambria"/>
                            </w:rPr>
                          </w:pPr>
                          <w:r>
                            <w:rPr>
                              <w:rFonts w:ascii="Cambria"/>
                            </w:rPr>
                            <w:t>10</w:t>
                          </w:r>
                          <w:r>
                            <w:fldChar w:fldCharType="begin"/>
                          </w:r>
                          <w:r>
                            <w:rPr>
                              <w:rFonts w:ascii="Cambria"/>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anchor>
          </w:drawing>
        </mc:Choice>
        <mc:Fallback>
          <w:pict>
            <v:shape id="Text Box 3" o:spid="_x0000_s1026" o:spt="202" type="#_x0000_t202" style="position:absolute;left:0pt;margin-left:298.9pt;margin-top:728.25pt;height:14.95pt;width:16.25pt;mso-position-horizontal-relative:page;mso-position-vertical-relative:page;z-index:-251655168;mso-width-relative:page;mso-height-relative:page;" filled="f" stroked="f" coordsize="21600,21600" o:gfxdata="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ERBqDHbAAAADQEAAA8AAAAAAAAAAQAgAAAAIgAA&#10;AGRycy9kb3ducmV2LnhtbFBLAQIUABQAAAAIAIdO4kDk0axNBQIAAAwEAAAOAAAAAAAAAAEAIAAA&#10;ACoBAABkcnMvZTJvRG9jLnhtbFBLBQYAAAAABgAGAFkBAAChBQAAAAA=&#10;">
              <v:fill on="f" focussize="0,0"/>
              <v:stroke on="f"/>
              <v:imagedata o:title=""/>
              <o:lock v:ext="edit" aspectratio="f"/>
              <v:textbox inset="0mm,0mm,0mm,0mm">
                <w:txbxContent>
                  <w:p>
                    <w:pPr>
                      <w:spacing w:before="20"/>
                      <w:ind w:left="20"/>
                      <w:rPr>
                        <w:rFonts w:ascii="Cambria"/>
                      </w:rPr>
                    </w:pPr>
                    <w:r>
                      <w:rPr>
                        <w:rFonts w:ascii="Cambria"/>
                      </w:rPr>
                      <w:t>10</w:t>
                    </w:r>
                    <w:r>
                      <w:fldChar w:fldCharType="begin"/>
                    </w:r>
                    <w:r>
                      <w:rPr>
                        <w:rFonts w:ascii="Cambria"/>
                      </w:rPr>
                      <w:instrText xml:space="preserve"> PAGE </w:instrText>
                    </w:r>
                    <w:r>
                      <w:fldChar w:fldCharType="separate"/>
                    </w:r>
                    <w:r>
                      <w:t>1</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r>
      <w:t>11</w:t>
    </w:r>
  </w:p>
  <w:p>
    <w:pPr>
      <w:pStyle w:val="6"/>
      <w:spacing w:line="14" w:lineRule="auto"/>
      <w:rPr>
        <w:sz w:val="20"/>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r>
      <w:t>12</w:t>
    </w:r>
  </w:p>
  <w:p>
    <w:pPr>
      <w:pStyle w:val="6"/>
      <w:spacing w:line="14" w:lineRule="auto"/>
      <w:rPr>
        <w:sz w:val="20"/>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r>
      <w:t>13</w:t>
    </w:r>
  </w:p>
  <w:p>
    <w:pPr>
      <w:pStyle w:val="6"/>
      <w:spacing w:line="14" w:lineRule="auto"/>
      <w:rPr>
        <w:sz w:val="20"/>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r>
      <w:t>14</w:t>
    </w:r>
  </w:p>
  <w:p>
    <w:pPr>
      <w:pStyle w:val="6"/>
      <w:spacing w:line="14" w:lineRule="auto"/>
      <w:rPr>
        <w:sz w:val="20"/>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r>
      <w:t>15</w:t>
    </w:r>
  </w:p>
  <w:p>
    <w:pPr>
      <w:pStyle w:val="6"/>
      <w:spacing w:line="14" w:lineRule="auto"/>
      <w:rPr>
        <w:sz w:val="20"/>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r>
      <w:t>16</w:t>
    </w:r>
  </w:p>
  <w:p>
    <w:pPr>
      <w:pStyle w:val="6"/>
      <w:spacing w:line="14" w:lineRule="auto"/>
      <w:rPr>
        <w:sz w:val="20"/>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FA36826"/>
    <w:multiLevelType w:val="singleLevel"/>
    <w:tmpl w:val="8FA36826"/>
    <w:lvl w:ilvl="0" w:tentative="0">
      <w:start w:val="1"/>
      <w:numFmt w:val="lowerRoman"/>
      <w:lvlText w:val="%1."/>
      <w:lvlJc w:val="left"/>
      <w:pPr>
        <w:tabs>
          <w:tab w:val="left" w:pos="425"/>
        </w:tabs>
        <w:ind w:left="425" w:hanging="425"/>
      </w:pPr>
      <w:rPr>
        <w:rFonts w:hint="default"/>
      </w:rPr>
    </w:lvl>
  </w:abstractNum>
  <w:abstractNum w:abstractNumId="1">
    <w:nsid w:val="94F275A9"/>
    <w:multiLevelType w:val="singleLevel"/>
    <w:tmpl w:val="94F275A9"/>
    <w:lvl w:ilvl="0" w:tentative="0">
      <w:start w:val="1"/>
      <w:numFmt w:val="lowerRoman"/>
      <w:lvlText w:val="%1."/>
      <w:lvlJc w:val="left"/>
      <w:pPr>
        <w:tabs>
          <w:tab w:val="left" w:pos="425"/>
        </w:tabs>
        <w:ind w:left="425" w:hanging="425"/>
      </w:pPr>
      <w:rPr>
        <w:rFonts w:hint="default"/>
      </w:rPr>
    </w:lvl>
  </w:abstractNum>
  <w:abstractNum w:abstractNumId="2">
    <w:nsid w:val="99B8C43A"/>
    <w:multiLevelType w:val="singleLevel"/>
    <w:tmpl w:val="99B8C43A"/>
    <w:lvl w:ilvl="0" w:tentative="0">
      <w:start w:val="1"/>
      <w:numFmt w:val="lowerRoman"/>
      <w:lvlText w:val="%1."/>
      <w:lvlJc w:val="left"/>
      <w:pPr>
        <w:tabs>
          <w:tab w:val="left" w:pos="425"/>
        </w:tabs>
        <w:ind w:left="425" w:hanging="425"/>
      </w:pPr>
      <w:rPr>
        <w:rFonts w:hint="default"/>
      </w:rPr>
    </w:lvl>
  </w:abstractNum>
  <w:abstractNum w:abstractNumId="3">
    <w:nsid w:val="9AE99D7B"/>
    <w:multiLevelType w:val="singleLevel"/>
    <w:tmpl w:val="9AE99D7B"/>
    <w:lvl w:ilvl="0" w:tentative="0">
      <w:start w:val="1"/>
      <w:numFmt w:val="lowerRoman"/>
      <w:lvlText w:val="%1."/>
      <w:lvlJc w:val="left"/>
      <w:pPr>
        <w:tabs>
          <w:tab w:val="left" w:pos="425"/>
        </w:tabs>
        <w:ind w:left="425" w:hanging="425"/>
      </w:pPr>
      <w:rPr>
        <w:rFonts w:hint="default"/>
      </w:rPr>
    </w:lvl>
  </w:abstractNum>
  <w:abstractNum w:abstractNumId="4">
    <w:nsid w:val="B28E1956"/>
    <w:multiLevelType w:val="singleLevel"/>
    <w:tmpl w:val="B28E1956"/>
    <w:lvl w:ilvl="0" w:tentative="0">
      <w:start w:val="1"/>
      <w:numFmt w:val="lowerRoman"/>
      <w:lvlText w:val="%1."/>
      <w:lvlJc w:val="left"/>
      <w:pPr>
        <w:tabs>
          <w:tab w:val="left" w:pos="425"/>
        </w:tabs>
        <w:ind w:left="425" w:hanging="425"/>
      </w:pPr>
      <w:rPr>
        <w:rFonts w:hint="default"/>
      </w:rPr>
    </w:lvl>
  </w:abstractNum>
  <w:abstractNum w:abstractNumId="5">
    <w:nsid w:val="CF092B84"/>
    <w:multiLevelType w:val="multilevel"/>
    <w:tmpl w:val="CF092B84"/>
    <w:lvl w:ilvl="0" w:tentative="0">
      <w:start w:val="1"/>
      <w:numFmt w:val="lowerRoman"/>
      <w:lvlText w:val="%1."/>
      <w:lvlJc w:val="left"/>
      <w:pPr>
        <w:ind w:left="1080" w:hanging="360"/>
      </w:pPr>
      <w:rPr>
        <w:rFonts w:hint="default" w:ascii="Times New Roman" w:hAnsi="Times New Roman" w:eastAsia="Times New Roman" w:cs="Times New Roman"/>
        <w:w w:val="100"/>
        <w:sz w:val="24"/>
        <w:szCs w:val="24"/>
        <w:lang w:val="en-US" w:eastAsia="en-US" w:bidi="ar-SA"/>
      </w:rPr>
    </w:lvl>
    <w:lvl w:ilvl="1" w:tentative="0">
      <w:start w:val="0"/>
      <w:numFmt w:val="bullet"/>
      <w:lvlText w:val="•"/>
      <w:lvlJc w:val="left"/>
      <w:pPr>
        <w:ind w:left="1950" w:hanging="360"/>
      </w:pPr>
      <w:rPr>
        <w:rFonts w:hint="default"/>
        <w:lang w:val="en-US" w:eastAsia="en-US" w:bidi="ar-SA"/>
      </w:rPr>
    </w:lvl>
    <w:lvl w:ilvl="2" w:tentative="0">
      <w:start w:val="0"/>
      <w:numFmt w:val="bullet"/>
      <w:lvlText w:val="•"/>
      <w:lvlJc w:val="left"/>
      <w:pPr>
        <w:ind w:left="2820" w:hanging="360"/>
      </w:pPr>
      <w:rPr>
        <w:rFonts w:hint="default"/>
        <w:lang w:val="en-US" w:eastAsia="en-US" w:bidi="ar-SA"/>
      </w:rPr>
    </w:lvl>
    <w:lvl w:ilvl="3" w:tentative="0">
      <w:start w:val="0"/>
      <w:numFmt w:val="bullet"/>
      <w:lvlText w:val="•"/>
      <w:lvlJc w:val="left"/>
      <w:pPr>
        <w:ind w:left="3690" w:hanging="360"/>
      </w:pPr>
      <w:rPr>
        <w:rFonts w:hint="default"/>
        <w:lang w:val="en-US" w:eastAsia="en-US" w:bidi="ar-SA"/>
      </w:rPr>
    </w:lvl>
    <w:lvl w:ilvl="4" w:tentative="0">
      <w:start w:val="0"/>
      <w:numFmt w:val="bullet"/>
      <w:lvlText w:val="•"/>
      <w:lvlJc w:val="left"/>
      <w:pPr>
        <w:ind w:left="4560" w:hanging="360"/>
      </w:pPr>
      <w:rPr>
        <w:rFonts w:hint="default"/>
        <w:lang w:val="en-US" w:eastAsia="en-US" w:bidi="ar-SA"/>
      </w:rPr>
    </w:lvl>
    <w:lvl w:ilvl="5" w:tentative="0">
      <w:start w:val="0"/>
      <w:numFmt w:val="bullet"/>
      <w:lvlText w:val="•"/>
      <w:lvlJc w:val="left"/>
      <w:pPr>
        <w:ind w:left="5430" w:hanging="360"/>
      </w:pPr>
      <w:rPr>
        <w:rFonts w:hint="default"/>
        <w:lang w:val="en-US" w:eastAsia="en-US" w:bidi="ar-SA"/>
      </w:rPr>
    </w:lvl>
    <w:lvl w:ilvl="6" w:tentative="0">
      <w:start w:val="0"/>
      <w:numFmt w:val="bullet"/>
      <w:lvlText w:val="•"/>
      <w:lvlJc w:val="left"/>
      <w:pPr>
        <w:ind w:left="6300" w:hanging="360"/>
      </w:pPr>
      <w:rPr>
        <w:rFonts w:hint="default"/>
        <w:lang w:val="en-US" w:eastAsia="en-US" w:bidi="ar-SA"/>
      </w:rPr>
    </w:lvl>
    <w:lvl w:ilvl="7" w:tentative="0">
      <w:start w:val="0"/>
      <w:numFmt w:val="bullet"/>
      <w:lvlText w:val="•"/>
      <w:lvlJc w:val="left"/>
      <w:pPr>
        <w:ind w:left="7170" w:hanging="360"/>
      </w:pPr>
      <w:rPr>
        <w:rFonts w:hint="default"/>
        <w:lang w:val="en-US" w:eastAsia="en-US" w:bidi="ar-SA"/>
      </w:rPr>
    </w:lvl>
    <w:lvl w:ilvl="8" w:tentative="0">
      <w:start w:val="0"/>
      <w:numFmt w:val="bullet"/>
      <w:lvlText w:val="•"/>
      <w:lvlJc w:val="left"/>
      <w:pPr>
        <w:ind w:left="8040" w:hanging="360"/>
      </w:pPr>
      <w:rPr>
        <w:rFonts w:hint="default"/>
        <w:lang w:val="en-US" w:eastAsia="en-US" w:bidi="ar-SA"/>
      </w:rPr>
    </w:lvl>
  </w:abstractNum>
  <w:abstractNum w:abstractNumId="6">
    <w:nsid w:val="EB55E56C"/>
    <w:multiLevelType w:val="singleLevel"/>
    <w:tmpl w:val="EB55E56C"/>
    <w:lvl w:ilvl="0" w:tentative="0">
      <w:start w:val="1"/>
      <w:numFmt w:val="lowerRoman"/>
      <w:lvlText w:val="%1."/>
      <w:lvlJc w:val="left"/>
      <w:pPr>
        <w:tabs>
          <w:tab w:val="left" w:pos="425"/>
        </w:tabs>
        <w:ind w:left="425" w:hanging="425"/>
      </w:pPr>
      <w:rPr>
        <w:rFonts w:hint="default"/>
      </w:rPr>
    </w:lvl>
  </w:abstractNum>
  <w:abstractNum w:abstractNumId="7">
    <w:nsid w:val="F4B5D9F5"/>
    <w:multiLevelType w:val="multilevel"/>
    <w:tmpl w:val="F4B5D9F5"/>
    <w:lvl w:ilvl="0" w:tentative="0">
      <w:start w:val="1"/>
      <w:numFmt w:val="lowerRoman"/>
      <w:lvlText w:val="%1."/>
      <w:lvlJc w:val="left"/>
      <w:pPr>
        <w:ind w:left="1080" w:hanging="466"/>
        <w:jc w:val="right"/>
      </w:pPr>
      <w:rPr>
        <w:rFonts w:hint="default" w:ascii="Times New Roman" w:hAnsi="Times New Roman" w:eastAsia="Times New Roman" w:cs="Times New Roman"/>
        <w:spacing w:val="-1"/>
        <w:w w:val="99"/>
        <w:sz w:val="20"/>
        <w:szCs w:val="20"/>
        <w:lang w:val="en-US" w:eastAsia="en-US" w:bidi="ar-SA"/>
      </w:rPr>
    </w:lvl>
    <w:lvl w:ilvl="1" w:tentative="0">
      <w:start w:val="1"/>
      <w:numFmt w:val="lowerRoman"/>
      <w:lvlText w:val="%2."/>
      <w:lvlJc w:val="right"/>
      <w:pPr>
        <w:ind w:left="2520" w:hanging="360"/>
      </w:pPr>
    </w:lvl>
    <w:lvl w:ilvl="2" w:tentative="0">
      <w:start w:val="0"/>
      <w:numFmt w:val="bullet"/>
      <w:lvlText w:val="•"/>
      <w:lvlJc w:val="left"/>
      <w:pPr>
        <w:ind w:left="3326" w:hanging="361"/>
      </w:pPr>
      <w:rPr>
        <w:rFonts w:hint="default"/>
        <w:lang w:val="en-US" w:eastAsia="en-US" w:bidi="ar-SA"/>
      </w:rPr>
    </w:lvl>
    <w:lvl w:ilvl="3" w:tentative="0">
      <w:start w:val="0"/>
      <w:numFmt w:val="bullet"/>
      <w:lvlText w:val="•"/>
      <w:lvlJc w:val="left"/>
      <w:pPr>
        <w:ind w:left="4133" w:hanging="361"/>
      </w:pPr>
      <w:rPr>
        <w:rFonts w:hint="default"/>
        <w:lang w:val="en-US" w:eastAsia="en-US" w:bidi="ar-SA"/>
      </w:rPr>
    </w:lvl>
    <w:lvl w:ilvl="4" w:tentative="0">
      <w:start w:val="0"/>
      <w:numFmt w:val="bullet"/>
      <w:lvlText w:val="•"/>
      <w:lvlJc w:val="left"/>
      <w:pPr>
        <w:ind w:left="4940" w:hanging="361"/>
      </w:pPr>
      <w:rPr>
        <w:rFonts w:hint="default"/>
        <w:lang w:val="en-US" w:eastAsia="en-US" w:bidi="ar-SA"/>
      </w:rPr>
    </w:lvl>
    <w:lvl w:ilvl="5" w:tentative="0">
      <w:start w:val="0"/>
      <w:numFmt w:val="bullet"/>
      <w:lvlText w:val="•"/>
      <w:lvlJc w:val="left"/>
      <w:pPr>
        <w:ind w:left="5746" w:hanging="361"/>
      </w:pPr>
      <w:rPr>
        <w:rFonts w:hint="default"/>
        <w:lang w:val="en-US" w:eastAsia="en-US" w:bidi="ar-SA"/>
      </w:rPr>
    </w:lvl>
    <w:lvl w:ilvl="6" w:tentative="0">
      <w:start w:val="0"/>
      <w:numFmt w:val="bullet"/>
      <w:lvlText w:val="•"/>
      <w:lvlJc w:val="left"/>
      <w:pPr>
        <w:ind w:left="6553" w:hanging="361"/>
      </w:pPr>
      <w:rPr>
        <w:rFonts w:hint="default"/>
        <w:lang w:val="en-US" w:eastAsia="en-US" w:bidi="ar-SA"/>
      </w:rPr>
    </w:lvl>
    <w:lvl w:ilvl="7" w:tentative="0">
      <w:start w:val="0"/>
      <w:numFmt w:val="bullet"/>
      <w:lvlText w:val="•"/>
      <w:lvlJc w:val="left"/>
      <w:pPr>
        <w:ind w:left="7360" w:hanging="361"/>
      </w:pPr>
      <w:rPr>
        <w:rFonts w:hint="default"/>
        <w:lang w:val="en-US" w:eastAsia="en-US" w:bidi="ar-SA"/>
      </w:rPr>
    </w:lvl>
    <w:lvl w:ilvl="8" w:tentative="0">
      <w:start w:val="0"/>
      <w:numFmt w:val="bullet"/>
      <w:lvlText w:val="•"/>
      <w:lvlJc w:val="left"/>
      <w:pPr>
        <w:ind w:left="8166" w:hanging="361"/>
      </w:pPr>
      <w:rPr>
        <w:rFonts w:hint="default"/>
        <w:lang w:val="en-US" w:eastAsia="en-US" w:bidi="ar-SA"/>
      </w:rPr>
    </w:lvl>
  </w:abstractNum>
  <w:abstractNum w:abstractNumId="8">
    <w:nsid w:val="0053208E"/>
    <w:multiLevelType w:val="multilevel"/>
    <w:tmpl w:val="0053208E"/>
    <w:lvl w:ilvl="0" w:tentative="0">
      <w:start w:val="1"/>
      <w:numFmt w:val="decimal"/>
      <w:lvlText w:val="%1"/>
      <w:lvlJc w:val="left"/>
      <w:pPr>
        <w:ind w:left="706" w:hanging="360"/>
      </w:pPr>
      <w:rPr>
        <w:rFonts w:hint="default"/>
        <w:lang w:val="en-US" w:eastAsia="en-US" w:bidi="ar-SA"/>
      </w:rPr>
    </w:lvl>
    <w:lvl w:ilvl="1" w:tentative="0">
      <w:start w:val="1"/>
      <w:numFmt w:val="decimal"/>
      <w:lvlText w:val="%1.%2"/>
      <w:lvlJc w:val="left"/>
      <w:pPr>
        <w:ind w:left="706" w:hanging="360"/>
      </w:pPr>
      <w:rPr>
        <w:rFonts w:hint="default" w:ascii="Times New Roman" w:hAnsi="Times New Roman" w:eastAsia="Times New Roman" w:cs="Times New Roman"/>
        <w:b/>
        <w:bCs/>
        <w:w w:val="100"/>
        <w:sz w:val="24"/>
        <w:szCs w:val="24"/>
        <w:lang w:val="en-US" w:eastAsia="en-US" w:bidi="ar-SA"/>
      </w:rPr>
    </w:lvl>
    <w:lvl w:ilvl="2" w:tentative="0">
      <w:start w:val="1"/>
      <w:numFmt w:val="decimal"/>
      <w:lvlText w:val="%1.%2.%3"/>
      <w:lvlJc w:val="left"/>
      <w:pPr>
        <w:ind w:left="1260" w:hanging="540"/>
      </w:pPr>
      <w:rPr>
        <w:rFonts w:hint="default" w:ascii="Times New Roman" w:hAnsi="Times New Roman" w:eastAsia="Times New Roman" w:cs="Times New Roman"/>
        <w:b/>
        <w:bCs/>
        <w:w w:val="100"/>
        <w:sz w:val="24"/>
        <w:szCs w:val="24"/>
        <w:lang w:val="en-US" w:eastAsia="en-US" w:bidi="ar-SA"/>
      </w:rPr>
    </w:lvl>
    <w:lvl w:ilvl="3" w:tentative="0">
      <w:start w:val="0"/>
      <w:numFmt w:val="bullet"/>
      <w:lvlText w:val="•"/>
      <w:lvlJc w:val="left"/>
      <w:pPr>
        <w:ind w:left="3153" w:hanging="540"/>
      </w:pPr>
      <w:rPr>
        <w:rFonts w:hint="default"/>
        <w:lang w:val="en-US" w:eastAsia="en-US" w:bidi="ar-SA"/>
      </w:rPr>
    </w:lvl>
    <w:lvl w:ilvl="4" w:tentative="0">
      <w:start w:val="0"/>
      <w:numFmt w:val="bullet"/>
      <w:lvlText w:val="•"/>
      <w:lvlJc w:val="left"/>
      <w:pPr>
        <w:ind w:left="4100" w:hanging="540"/>
      </w:pPr>
      <w:rPr>
        <w:rFonts w:hint="default"/>
        <w:lang w:val="en-US" w:eastAsia="en-US" w:bidi="ar-SA"/>
      </w:rPr>
    </w:lvl>
    <w:lvl w:ilvl="5" w:tentative="0">
      <w:start w:val="0"/>
      <w:numFmt w:val="bullet"/>
      <w:lvlText w:val="•"/>
      <w:lvlJc w:val="left"/>
      <w:pPr>
        <w:ind w:left="5046" w:hanging="540"/>
      </w:pPr>
      <w:rPr>
        <w:rFonts w:hint="default"/>
        <w:lang w:val="en-US" w:eastAsia="en-US" w:bidi="ar-SA"/>
      </w:rPr>
    </w:lvl>
    <w:lvl w:ilvl="6" w:tentative="0">
      <w:start w:val="0"/>
      <w:numFmt w:val="bullet"/>
      <w:lvlText w:val="•"/>
      <w:lvlJc w:val="left"/>
      <w:pPr>
        <w:ind w:left="5993" w:hanging="540"/>
      </w:pPr>
      <w:rPr>
        <w:rFonts w:hint="default"/>
        <w:lang w:val="en-US" w:eastAsia="en-US" w:bidi="ar-SA"/>
      </w:rPr>
    </w:lvl>
    <w:lvl w:ilvl="7" w:tentative="0">
      <w:start w:val="0"/>
      <w:numFmt w:val="bullet"/>
      <w:lvlText w:val="•"/>
      <w:lvlJc w:val="left"/>
      <w:pPr>
        <w:ind w:left="6940" w:hanging="540"/>
      </w:pPr>
      <w:rPr>
        <w:rFonts w:hint="default"/>
        <w:lang w:val="en-US" w:eastAsia="en-US" w:bidi="ar-SA"/>
      </w:rPr>
    </w:lvl>
    <w:lvl w:ilvl="8" w:tentative="0">
      <w:start w:val="0"/>
      <w:numFmt w:val="bullet"/>
      <w:lvlText w:val="•"/>
      <w:lvlJc w:val="left"/>
      <w:pPr>
        <w:ind w:left="7886" w:hanging="540"/>
      </w:pPr>
      <w:rPr>
        <w:rFonts w:hint="default"/>
        <w:lang w:val="en-US" w:eastAsia="en-US" w:bidi="ar-SA"/>
      </w:rPr>
    </w:lvl>
  </w:abstractNum>
  <w:abstractNum w:abstractNumId="9">
    <w:nsid w:val="098F7957"/>
    <w:multiLevelType w:val="singleLevel"/>
    <w:tmpl w:val="098F7957"/>
    <w:lvl w:ilvl="0" w:tentative="0">
      <w:start w:val="1"/>
      <w:numFmt w:val="lowerRoman"/>
      <w:lvlText w:val="%1."/>
      <w:lvlJc w:val="left"/>
      <w:pPr>
        <w:tabs>
          <w:tab w:val="left" w:pos="425"/>
        </w:tabs>
        <w:ind w:left="425" w:hanging="425"/>
      </w:pPr>
      <w:rPr>
        <w:rFonts w:hint="default"/>
      </w:rPr>
    </w:lvl>
  </w:abstractNum>
  <w:abstractNum w:abstractNumId="10">
    <w:nsid w:val="2A8F537B"/>
    <w:multiLevelType w:val="multilevel"/>
    <w:tmpl w:val="2A8F537B"/>
    <w:lvl w:ilvl="0" w:tentative="0">
      <w:start w:val="1"/>
      <w:numFmt w:val="lowerRoman"/>
      <w:lvlText w:val="%1."/>
      <w:lvlJc w:val="left"/>
      <w:pPr>
        <w:ind w:left="1080" w:hanging="720"/>
      </w:pPr>
      <w:rPr>
        <w:rFonts w:hint="default" w:ascii="Times New Roman" w:hAnsi="Times New Roman" w:eastAsia="Times New Roman" w:cs="Times New Roman"/>
        <w:w w:val="100"/>
        <w:sz w:val="24"/>
        <w:szCs w:val="24"/>
        <w:lang w:val="en-US" w:eastAsia="en-US" w:bidi="ar-SA"/>
      </w:rPr>
    </w:lvl>
    <w:lvl w:ilvl="1" w:tentative="0">
      <w:start w:val="1"/>
      <w:numFmt w:val="lowerLetter"/>
      <w:lvlText w:val="%2)"/>
      <w:lvlJc w:val="left"/>
      <w:pPr>
        <w:ind w:left="1080" w:hanging="360"/>
      </w:pPr>
      <w:rPr>
        <w:rFonts w:hint="default" w:ascii="Times New Roman" w:hAnsi="Times New Roman" w:eastAsia="Times New Roman" w:cs="Times New Roman"/>
        <w:b/>
        <w:bCs/>
        <w:spacing w:val="0"/>
        <w:w w:val="100"/>
        <w:sz w:val="28"/>
        <w:szCs w:val="28"/>
        <w:lang w:val="en-US" w:eastAsia="en-US" w:bidi="ar-SA"/>
      </w:rPr>
    </w:lvl>
    <w:lvl w:ilvl="2" w:tentative="0">
      <w:start w:val="0"/>
      <w:numFmt w:val="bullet"/>
      <w:lvlText w:val="•"/>
      <w:lvlJc w:val="left"/>
      <w:pPr>
        <w:ind w:left="2820" w:hanging="360"/>
      </w:pPr>
      <w:rPr>
        <w:rFonts w:hint="default"/>
        <w:lang w:val="en-US" w:eastAsia="en-US" w:bidi="ar-SA"/>
      </w:rPr>
    </w:lvl>
    <w:lvl w:ilvl="3" w:tentative="0">
      <w:start w:val="0"/>
      <w:numFmt w:val="bullet"/>
      <w:lvlText w:val="•"/>
      <w:lvlJc w:val="left"/>
      <w:pPr>
        <w:ind w:left="3690" w:hanging="360"/>
      </w:pPr>
      <w:rPr>
        <w:rFonts w:hint="default"/>
        <w:lang w:val="en-US" w:eastAsia="en-US" w:bidi="ar-SA"/>
      </w:rPr>
    </w:lvl>
    <w:lvl w:ilvl="4" w:tentative="0">
      <w:start w:val="0"/>
      <w:numFmt w:val="bullet"/>
      <w:lvlText w:val="•"/>
      <w:lvlJc w:val="left"/>
      <w:pPr>
        <w:ind w:left="4560" w:hanging="360"/>
      </w:pPr>
      <w:rPr>
        <w:rFonts w:hint="default"/>
        <w:lang w:val="en-US" w:eastAsia="en-US" w:bidi="ar-SA"/>
      </w:rPr>
    </w:lvl>
    <w:lvl w:ilvl="5" w:tentative="0">
      <w:start w:val="0"/>
      <w:numFmt w:val="bullet"/>
      <w:lvlText w:val="•"/>
      <w:lvlJc w:val="left"/>
      <w:pPr>
        <w:ind w:left="5430" w:hanging="360"/>
      </w:pPr>
      <w:rPr>
        <w:rFonts w:hint="default"/>
        <w:lang w:val="en-US" w:eastAsia="en-US" w:bidi="ar-SA"/>
      </w:rPr>
    </w:lvl>
    <w:lvl w:ilvl="6" w:tentative="0">
      <w:start w:val="0"/>
      <w:numFmt w:val="bullet"/>
      <w:lvlText w:val="•"/>
      <w:lvlJc w:val="left"/>
      <w:pPr>
        <w:ind w:left="6300" w:hanging="360"/>
      </w:pPr>
      <w:rPr>
        <w:rFonts w:hint="default"/>
        <w:lang w:val="en-US" w:eastAsia="en-US" w:bidi="ar-SA"/>
      </w:rPr>
    </w:lvl>
    <w:lvl w:ilvl="7" w:tentative="0">
      <w:start w:val="0"/>
      <w:numFmt w:val="bullet"/>
      <w:lvlText w:val="•"/>
      <w:lvlJc w:val="left"/>
      <w:pPr>
        <w:ind w:left="7170" w:hanging="360"/>
      </w:pPr>
      <w:rPr>
        <w:rFonts w:hint="default"/>
        <w:lang w:val="en-US" w:eastAsia="en-US" w:bidi="ar-SA"/>
      </w:rPr>
    </w:lvl>
    <w:lvl w:ilvl="8" w:tentative="0">
      <w:start w:val="0"/>
      <w:numFmt w:val="bullet"/>
      <w:lvlText w:val="•"/>
      <w:lvlJc w:val="left"/>
      <w:pPr>
        <w:ind w:left="8040" w:hanging="360"/>
      </w:pPr>
      <w:rPr>
        <w:rFonts w:hint="default"/>
        <w:lang w:val="en-US" w:eastAsia="en-US" w:bidi="ar-SA"/>
      </w:rPr>
    </w:lvl>
  </w:abstractNum>
  <w:abstractNum w:abstractNumId="11">
    <w:nsid w:val="2DAA019A"/>
    <w:multiLevelType w:val="multilevel"/>
    <w:tmpl w:val="2DAA019A"/>
    <w:lvl w:ilvl="0" w:tentative="0">
      <w:start w:val="4"/>
      <w:numFmt w:val="decimal"/>
      <w:lvlText w:val="%1"/>
      <w:lvlJc w:val="left"/>
      <w:pPr>
        <w:ind w:left="480" w:hanging="480"/>
      </w:pPr>
      <w:rPr>
        <w:rFonts w:hint="default"/>
      </w:rPr>
    </w:lvl>
    <w:lvl w:ilvl="1" w:tentative="0">
      <w:start w:val="2"/>
      <w:numFmt w:val="decimal"/>
      <w:lvlText w:val="%1.%2"/>
      <w:lvlJc w:val="left"/>
      <w:pPr>
        <w:ind w:left="720" w:hanging="480"/>
      </w:pPr>
      <w:rPr>
        <w:rFonts w:hint="default"/>
      </w:rPr>
    </w:lvl>
    <w:lvl w:ilvl="2" w:tentative="0">
      <w:start w:val="5"/>
      <w:numFmt w:val="decimal"/>
      <w:lvlText w:val="%1.%2.%3"/>
      <w:lvlJc w:val="left"/>
      <w:pPr>
        <w:ind w:left="1200" w:hanging="720"/>
      </w:pPr>
      <w:rPr>
        <w:rFonts w:hint="default"/>
      </w:rPr>
    </w:lvl>
    <w:lvl w:ilvl="3" w:tentative="0">
      <w:start w:val="1"/>
      <w:numFmt w:val="decimal"/>
      <w:lvlText w:val="%1.%2.%3.%4"/>
      <w:lvlJc w:val="left"/>
      <w:pPr>
        <w:ind w:left="1440" w:hanging="720"/>
      </w:pPr>
      <w:rPr>
        <w:rFonts w:hint="default"/>
      </w:rPr>
    </w:lvl>
    <w:lvl w:ilvl="4" w:tentative="0">
      <w:start w:val="1"/>
      <w:numFmt w:val="decimal"/>
      <w:lvlText w:val="%1.%2.%3.%4.%5"/>
      <w:lvlJc w:val="left"/>
      <w:pPr>
        <w:ind w:left="2040" w:hanging="1080"/>
      </w:pPr>
      <w:rPr>
        <w:rFonts w:hint="default"/>
      </w:rPr>
    </w:lvl>
    <w:lvl w:ilvl="5" w:tentative="0">
      <w:start w:val="1"/>
      <w:numFmt w:val="decimal"/>
      <w:lvlText w:val="%1.%2.%3.%4.%5.%6"/>
      <w:lvlJc w:val="left"/>
      <w:pPr>
        <w:ind w:left="2280" w:hanging="1080"/>
      </w:pPr>
      <w:rPr>
        <w:rFonts w:hint="default"/>
      </w:rPr>
    </w:lvl>
    <w:lvl w:ilvl="6" w:tentative="0">
      <w:start w:val="1"/>
      <w:numFmt w:val="decimal"/>
      <w:lvlText w:val="%1.%2.%3.%4.%5.%6.%7"/>
      <w:lvlJc w:val="left"/>
      <w:pPr>
        <w:ind w:left="2880" w:hanging="1440"/>
      </w:pPr>
      <w:rPr>
        <w:rFonts w:hint="default"/>
      </w:rPr>
    </w:lvl>
    <w:lvl w:ilvl="7" w:tentative="0">
      <w:start w:val="1"/>
      <w:numFmt w:val="decimal"/>
      <w:lvlText w:val="%1.%2.%3.%4.%5.%6.%7.%8"/>
      <w:lvlJc w:val="left"/>
      <w:pPr>
        <w:ind w:left="3120" w:hanging="1440"/>
      </w:pPr>
      <w:rPr>
        <w:rFonts w:hint="default"/>
      </w:rPr>
    </w:lvl>
    <w:lvl w:ilvl="8" w:tentative="0">
      <w:start w:val="1"/>
      <w:numFmt w:val="decimal"/>
      <w:lvlText w:val="%1.%2.%3.%4.%5.%6.%7.%8.%9"/>
      <w:lvlJc w:val="left"/>
      <w:pPr>
        <w:ind w:left="3720" w:hanging="1800"/>
      </w:pPr>
      <w:rPr>
        <w:rFonts w:hint="default"/>
      </w:rPr>
    </w:lvl>
  </w:abstractNum>
  <w:abstractNum w:abstractNumId="12">
    <w:nsid w:val="4D4DC07F"/>
    <w:multiLevelType w:val="multilevel"/>
    <w:tmpl w:val="4D4DC07F"/>
    <w:lvl w:ilvl="0" w:tentative="0">
      <w:start w:val="4"/>
      <w:numFmt w:val="decimal"/>
      <w:lvlText w:val="%1"/>
      <w:lvlJc w:val="left"/>
      <w:pPr>
        <w:ind w:left="706" w:hanging="360"/>
      </w:pPr>
      <w:rPr>
        <w:rFonts w:hint="default"/>
        <w:lang w:val="en-US" w:eastAsia="en-US" w:bidi="ar-SA"/>
      </w:rPr>
    </w:lvl>
    <w:lvl w:ilvl="1" w:tentative="0">
      <w:start w:val="1"/>
      <w:numFmt w:val="decimal"/>
      <w:lvlText w:val="%1.%2"/>
      <w:lvlJc w:val="left"/>
      <w:pPr>
        <w:ind w:left="706" w:hanging="360"/>
      </w:pPr>
      <w:rPr>
        <w:rFonts w:hint="default"/>
        <w:b/>
        <w:bCs/>
        <w:w w:val="100"/>
        <w:lang w:val="en-US" w:eastAsia="en-US" w:bidi="ar-SA"/>
      </w:rPr>
    </w:lvl>
    <w:lvl w:ilvl="2" w:tentative="0">
      <w:start w:val="1"/>
      <w:numFmt w:val="decimal"/>
      <w:lvlText w:val="%1.%2.%3"/>
      <w:lvlJc w:val="left"/>
      <w:pPr>
        <w:ind w:left="1260" w:hanging="540"/>
      </w:pPr>
      <w:rPr>
        <w:rFonts w:hint="default" w:ascii="Times New Roman" w:hAnsi="Times New Roman" w:eastAsia="Times New Roman" w:cs="Times New Roman"/>
        <w:b/>
        <w:bCs/>
        <w:w w:val="100"/>
        <w:sz w:val="24"/>
        <w:szCs w:val="24"/>
        <w:lang w:val="en-US" w:eastAsia="en-US" w:bidi="ar-SA"/>
      </w:rPr>
    </w:lvl>
    <w:lvl w:ilvl="3" w:tentative="0">
      <w:start w:val="1"/>
      <w:numFmt w:val="lowerRoman"/>
      <w:lvlText w:val="%4."/>
      <w:lvlJc w:val="left"/>
      <w:pPr>
        <w:ind w:left="1800" w:hanging="488"/>
        <w:jc w:val="right"/>
      </w:pPr>
      <w:rPr>
        <w:rFonts w:hint="default" w:ascii="Times New Roman" w:hAnsi="Times New Roman" w:eastAsia="Times New Roman" w:cs="Times New Roman"/>
        <w:w w:val="100"/>
        <w:sz w:val="24"/>
        <w:szCs w:val="24"/>
        <w:lang w:val="en-US" w:eastAsia="en-US" w:bidi="ar-SA"/>
      </w:rPr>
    </w:lvl>
    <w:lvl w:ilvl="4" w:tentative="0">
      <w:start w:val="0"/>
      <w:numFmt w:val="bullet"/>
      <w:lvlText w:val="•"/>
      <w:lvlJc w:val="left"/>
      <w:pPr>
        <w:ind w:left="3795" w:hanging="488"/>
      </w:pPr>
      <w:rPr>
        <w:rFonts w:hint="default"/>
        <w:lang w:val="en-US" w:eastAsia="en-US" w:bidi="ar-SA"/>
      </w:rPr>
    </w:lvl>
    <w:lvl w:ilvl="5" w:tentative="0">
      <w:start w:val="0"/>
      <w:numFmt w:val="bullet"/>
      <w:lvlText w:val="•"/>
      <w:lvlJc w:val="left"/>
      <w:pPr>
        <w:ind w:left="4792" w:hanging="488"/>
      </w:pPr>
      <w:rPr>
        <w:rFonts w:hint="default"/>
        <w:lang w:val="en-US" w:eastAsia="en-US" w:bidi="ar-SA"/>
      </w:rPr>
    </w:lvl>
    <w:lvl w:ilvl="6" w:tentative="0">
      <w:start w:val="0"/>
      <w:numFmt w:val="bullet"/>
      <w:lvlText w:val="•"/>
      <w:lvlJc w:val="left"/>
      <w:pPr>
        <w:ind w:left="5790" w:hanging="488"/>
      </w:pPr>
      <w:rPr>
        <w:rFonts w:hint="default"/>
        <w:lang w:val="en-US" w:eastAsia="en-US" w:bidi="ar-SA"/>
      </w:rPr>
    </w:lvl>
    <w:lvl w:ilvl="7" w:tentative="0">
      <w:start w:val="0"/>
      <w:numFmt w:val="bullet"/>
      <w:lvlText w:val="•"/>
      <w:lvlJc w:val="left"/>
      <w:pPr>
        <w:ind w:left="6787" w:hanging="488"/>
      </w:pPr>
      <w:rPr>
        <w:rFonts w:hint="default"/>
        <w:lang w:val="en-US" w:eastAsia="en-US" w:bidi="ar-SA"/>
      </w:rPr>
    </w:lvl>
    <w:lvl w:ilvl="8" w:tentative="0">
      <w:start w:val="0"/>
      <w:numFmt w:val="bullet"/>
      <w:lvlText w:val="•"/>
      <w:lvlJc w:val="left"/>
      <w:pPr>
        <w:ind w:left="7785" w:hanging="488"/>
      </w:pPr>
      <w:rPr>
        <w:rFonts w:hint="default"/>
        <w:lang w:val="en-US" w:eastAsia="en-US" w:bidi="ar-SA"/>
      </w:rPr>
    </w:lvl>
  </w:abstractNum>
  <w:abstractNum w:abstractNumId="13">
    <w:nsid w:val="59ADCABA"/>
    <w:multiLevelType w:val="multilevel"/>
    <w:tmpl w:val="59ADCABA"/>
    <w:lvl w:ilvl="0" w:tentative="0">
      <w:start w:val="1"/>
      <w:numFmt w:val="lowerRoman"/>
      <w:lvlText w:val="%1."/>
      <w:lvlJc w:val="left"/>
      <w:pPr>
        <w:ind w:left="1080" w:hanging="360"/>
      </w:pPr>
      <w:rPr>
        <w:rFonts w:hint="default" w:ascii="Times New Roman" w:hAnsi="Times New Roman" w:eastAsia="Times New Roman" w:cs="Times New Roman"/>
        <w:w w:val="100"/>
        <w:sz w:val="24"/>
        <w:szCs w:val="24"/>
        <w:lang w:val="en-US" w:eastAsia="en-US" w:bidi="ar-SA"/>
      </w:rPr>
    </w:lvl>
    <w:lvl w:ilvl="1" w:tentative="0">
      <w:start w:val="0"/>
      <w:numFmt w:val="bullet"/>
      <w:lvlText w:val="•"/>
      <w:lvlJc w:val="left"/>
      <w:pPr>
        <w:ind w:left="1950" w:hanging="360"/>
      </w:pPr>
      <w:rPr>
        <w:rFonts w:hint="default"/>
        <w:lang w:val="en-US" w:eastAsia="en-US" w:bidi="ar-SA"/>
      </w:rPr>
    </w:lvl>
    <w:lvl w:ilvl="2" w:tentative="0">
      <w:start w:val="0"/>
      <w:numFmt w:val="bullet"/>
      <w:lvlText w:val="•"/>
      <w:lvlJc w:val="left"/>
      <w:pPr>
        <w:ind w:left="2820" w:hanging="360"/>
      </w:pPr>
      <w:rPr>
        <w:rFonts w:hint="default"/>
        <w:lang w:val="en-US" w:eastAsia="en-US" w:bidi="ar-SA"/>
      </w:rPr>
    </w:lvl>
    <w:lvl w:ilvl="3" w:tentative="0">
      <w:start w:val="0"/>
      <w:numFmt w:val="bullet"/>
      <w:lvlText w:val="•"/>
      <w:lvlJc w:val="left"/>
      <w:pPr>
        <w:ind w:left="3690" w:hanging="360"/>
      </w:pPr>
      <w:rPr>
        <w:rFonts w:hint="default"/>
        <w:lang w:val="en-US" w:eastAsia="en-US" w:bidi="ar-SA"/>
      </w:rPr>
    </w:lvl>
    <w:lvl w:ilvl="4" w:tentative="0">
      <w:start w:val="0"/>
      <w:numFmt w:val="bullet"/>
      <w:lvlText w:val="•"/>
      <w:lvlJc w:val="left"/>
      <w:pPr>
        <w:ind w:left="4560" w:hanging="360"/>
      </w:pPr>
      <w:rPr>
        <w:rFonts w:hint="default"/>
        <w:lang w:val="en-US" w:eastAsia="en-US" w:bidi="ar-SA"/>
      </w:rPr>
    </w:lvl>
    <w:lvl w:ilvl="5" w:tentative="0">
      <w:start w:val="0"/>
      <w:numFmt w:val="bullet"/>
      <w:lvlText w:val="•"/>
      <w:lvlJc w:val="left"/>
      <w:pPr>
        <w:ind w:left="5430" w:hanging="360"/>
      </w:pPr>
      <w:rPr>
        <w:rFonts w:hint="default"/>
        <w:lang w:val="en-US" w:eastAsia="en-US" w:bidi="ar-SA"/>
      </w:rPr>
    </w:lvl>
    <w:lvl w:ilvl="6" w:tentative="0">
      <w:start w:val="0"/>
      <w:numFmt w:val="bullet"/>
      <w:lvlText w:val="•"/>
      <w:lvlJc w:val="left"/>
      <w:pPr>
        <w:ind w:left="6300" w:hanging="360"/>
      </w:pPr>
      <w:rPr>
        <w:rFonts w:hint="default"/>
        <w:lang w:val="en-US" w:eastAsia="en-US" w:bidi="ar-SA"/>
      </w:rPr>
    </w:lvl>
    <w:lvl w:ilvl="7" w:tentative="0">
      <w:start w:val="0"/>
      <w:numFmt w:val="bullet"/>
      <w:lvlText w:val="•"/>
      <w:lvlJc w:val="left"/>
      <w:pPr>
        <w:ind w:left="7170" w:hanging="360"/>
      </w:pPr>
      <w:rPr>
        <w:rFonts w:hint="default"/>
        <w:lang w:val="en-US" w:eastAsia="en-US" w:bidi="ar-SA"/>
      </w:rPr>
    </w:lvl>
    <w:lvl w:ilvl="8" w:tentative="0">
      <w:start w:val="0"/>
      <w:numFmt w:val="bullet"/>
      <w:lvlText w:val="•"/>
      <w:lvlJc w:val="left"/>
      <w:pPr>
        <w:ind w:left="8040" w:hanging="360"/>
      </w:pPr>
      <w:rPr>
        <w:rFonts w:hint="default"/>
        <w:lang w:val="en-US" w:eastAsia="en-US" w:bidi="ar-SA"/>
      </w:rPr>
    </w:lvl>
  </w:abstractNum>
  <w:abstractNum w:abstractNumId="14">
    <w:nsid w:val="5A241D34"/>
    <w:multiLevelType w:val="multilevel"/>
    <w:tmpl w:val="5A241D34"/>
    <w:lvl w:ilvl="0" w:tentative="0">
      <w:start w:val="1"/>
      <w:numFmt w:val="lowerRoman"/>
      <w:lvlText w:val="%1."/>
      <w:lvlJc w:val="left"/>
      <w:pPr>
        <w:ind w:left="785" w:hanging="540"/>
        <w:jc w:val="right"/>
      </w:pPr>
      <w:rPr>
        <w:rFonts w:hint="default"/>
        <w:spacing w:val="0"/>
        <w:w w:val="100"/>
        <w:sz w:val="24"/>
        <w:szCs w:val="24"/>
        <w:lang w:val="en-US" w:eastAsia="en-US" w:bidi="ar-SA"/>
      </w:rPr>
    </w:lvl>
    <w:lvl w:ilvl="1" w:tentative="0">
      <w:start w:val="1"/>
      <w:numFmt w:val="lowerRoman"/>
      <w:lvlText w:val="%2."/>
      <w:lvlJc w:val="left"/>
      <w:pPr>
        <w:ind w:left="948" w:hanging="488"/>
        <w:jc w:val="right"/>
      </w:pPr>
      <w:rPr>
        <w:rFonts w:hint="default" w:ascii="Times New Roman" w:hAnsi="Times New Roman" w:eastAsia="Times New Roman" w:cs="Times New Roman"/>
        <w:w w:val="100"/>
        <w:sz w:val="24"/>
        <w:szCs w:val="24"/>
        <w:lang w:val="en-US" w:eastAsia="en-US" w:bidi="ar-SA"/>
      </w:rPr>
    </w:lvl>
    <w:lvl w:ilvl="2" w:tentative="0">
      <w:start w:val="0"/>
      <w:numFmt w:val="bullet"/>
      <w:lvlText w:val="•"/>
      <w:lvlJc w:val="left"/>
      <w:pPr>
        <w:ind w:left="1922" w:hanging="488"/>
      </w:pPr>
      <w:rPr>
        <w:rFonts w:hint="default"/>
        <w:lang w:val="en-US" w:eastAsia="en-US" w:bidi="ar-SA"/>
      </w:rPr>
    </w:lvl>
    <w:lvl w:ilvl="3" w:tentative="0">
      <w:start w:val="0"/>
      <w:numFmt w:val="bullet"/>
      <w:lvlText w:val="•"/>
      <w:lvlJc w:val="left"/>
      <w:pPr>
        <w:ind w:left="2904" w:hanging="488"/>
      </w:pPr>
      <w:rPr>
        <w:rFonts w:hint="default"/>
        <w:lang w:val="en-US" w:eastAsia="en-US" w:bidi="ar-SA"/>
      </w:rPr>
    </w:lvl>
    <w:lvl w:ilvl="4" w:tentative="0">
      <w:start w:val="0"/>
      <w:numFmt w:val="bullet"/>
      <w:lvlText w:val="•"/>
      <w:lvlJc w:val="left"/>
      <w:pPr>
        <w:ind w:left="3886" w:hanging="488"/>
      </w:pPr>
      <w:rPr>
        <w:rFonts w:hint="default"/>
        <w:lang w:val="en-US" w:eastAsia="en-US" w:bidi="ar-SA"/>
      </w:rPr>
    </w:lvl>
    <w:lvl w:ilvl="5" w:tentative="0">
      <w:start w:val="0"/>
      <w:numFmt w:val="bullet"/>
      <w:lvlText w:val="•"/>
      <w:lvlJc w:val="left"/>
      <w:pPr>
        <w:ind w:left="4868" w:hanging="488"/>
      </w:pPr>
      <w:rPr>
        <w:rFonts w:hint="default"/>
        <w:lang w:val="en-US" w:eastAsia="en-US" w:bidi="ar-SA"/>
      </w:rPr>
    </w:lvl>
    <w:lvl w:ilvl="6" w:tentative="0">
      <w:start w:val="0"/>
      <w:numFmt w:val="bullet"/>
      <w:lvlText w:val="•"/>
      <w:lvlJc w:val="left"/>
      <w:pPr>
        <w:ind w:left="5851" w:hanging="488"/>
      </w:pPr>
      <w:rPr>
        <w:rFonts w:hint="default"/>
        <w:lang w:val="en-US" w:eastAsia="en-US" w:bidi="ar-SA"/>
      </w:rPr>
    </w:lvl>
    <w:lvl w:ilvl="7" w:tentative="0">
      <w:start w:val="0"/>
      <w:numFmt w:val="bullet"/>
      <w:lvlText w:val="•"/>
      <w:lvlJc w:val="left"/>
      <w:pPr>
        <w:ind w:left="6833" w:hanging="488"/>
      </w:pPr>
      <w:rPr>
        <w:rFonts w:hint="default"/>
        <w:lang w:val="en-US" w:eastAsia="en-US" w:bidi="ar-SA"/>
      </w:rPr>
    </w:lvl>
    <w:lvl w:ilvl="8" w:tentative="0">
      <w:start w:val="0"/>
      <w:numFmt w:val="bullet"/>
      <w:lvlText w:val="•"/>
      <w:lvlJc w:val="left"/>
      <w:pPr>
        <w:ind w:left="7815" w:hanging="488"/>
      </w:pPr>
      <w:rPr>
        <w:rFonts w:hint="default"/>
        <w:lang w:val="en-US" w:eastAsia="en-US" w:bidi="ar-SA"/>
      </w:rPr>
    </w:lvl>
  </w:abstractNum>
  <w:abstractNum w:abstractNumId="15">
    <w:nsid w:val="6F765F85"/>
    <w:multiLevelType w:val="multilevel"/>
    <w:tmpl w:val="6F765F85"/>
    <w:lvl w:ilvl="0" w:tentative="0">
      <w:start w:val="4"/>
      <w:numFmt w:val="decimal"/>
      <w:lvlText w:val="%1"/>
      <w:lvlJc w:val="left"/>
      <w:pPr>
        <w:ind w:left="480" w:hanging="480"/>
      </w:pPr>
      <w:rPr>
        <w:rFonts w:hint="default"/>
      </w:rPr>
    </w:lvl>
    <w:lvl w:ilvl="1" w:tentative="0">
      <w:start w:val="2"/>
      <w:numFmt w:val="decimal"/>
      <w:lvlText w:val="%1.%2"/>
      <w:lvlJc w:val="left"/>
      <w:pPr>
        <w:ind w:left="1410" w:hanging="480"/>
      </w:pPr>
      <w:rPr>
        <w:rFonts w:hint="default"/>
      </w:rPr>
    </w:lvl>
    <w:lvl w:ilvl="2" w:tentative="0">
      <w:start w:val="2"/>
      <w:numFmt w:val="decimal"/>
      <w:lvlText w:val="%1.%2.%3"/>
      <w:lvlJc w:val="left"/>
      <w:pPr>
        <w:ind w:left="2580" w:hanging="720"/>
      </w:pPr>
      <w:rPr>
        <w:rFonts w:hint="default"/>
      </w:rPr>
    </w:lvl>
    <w:lvl w:ilvl="3" w:tentative="0">
      <w:start w:val="1"/>
      <w:numFmt w:val="decimal"/>
      <w:lvlText w:val="%1.%2.%3.%4"/>
      <w:lvlJc w:val="left"/>
      <w:pPr>
        <w:ind w:left="3510" w:hanging="720"/>
      </w:pPr>
      <w:rPr>
        <w:rFonts w:hint="default"/>
      </w:rPr>
    </w:lvl>
    <w:lvl w:ilvl="4" w:tentative="0">
      <w:start w:val="1"/>
      <w:numFmt w:val="decimal"/>
      <w:lvlText w:val="%1.%2.%3.%4.%5"/>
      <w:lvlJc w:val="left"/>
      <w:pPr>
        <w:ind w:left="4800" w:hanging="1080"/>
      </w:pPr>
      <w:rPr>
        <w:rFonts w:hint="default"/>
      </w:rPr>
    </w:lvl>
    <w:lvl w:ilvl="5" w:tentative="0">
      <w:start w:val="1"/>
      <w:numFmt w:val="decimal"/>
      <w:lvlText w:val="%1.%2.%3.%4.%5.%6"/>
      <w:lvlJc w:val="left"/>
      <w:pPr>
        <w:ind w:left="5730" w:hanging="1080"/>
      </w:pPr>
      <w:rPr>
        <w:rFonts w:hint="default"/>
      </w:rPr>
    </w:lvl>
    <w:lvl w:ilvl="6" w:tentative="0">
      <w:start w:val="1"/>
      <w:numFmt w:val="decimal"/>
      <w:lvlText w:val="%1.%2.%3.%4.%5.%6.%7"/>
      <w:lvlJc w:val="left"/>
      <w:pPr>
        <w:ind w:left="7020" w:hanging="1440"/>
      </w:pPr>
      <w:rPr>
        <w:rFonts w:hint="default"/>
      </w:rPr>
    </w:lvl>
    <w:lvl w:ilvl="7" w:tentative="0">
      <w:start w:val="1"/>
      <w:numFmt w:val="decimal"/>
      <w:lvlText w:val="%1.%2.%3.%4.%5.%6.%7.%8"/>
      <w:lvlJc w:val="left"/>
      <w:pPr>
        <w:ind w:left="7950" w:hanging="1440"/>
      </w:pPr>
      <w:rPr>
        <w:rFonts w:hint="default"/>
      </w:rPr>
    </w:lvl>
    <w:lvl w:ilvl="8" w:tentative="0">
      <w:start w:val="1"/>
      <w:numFmt w:val="decimal"/>
      <w:lvlText w:val="%1.%2.%3.%4.%5.%6.%7.%8.%9"/>
      <w:lvlJc w:val="left"/>
      <w:pPr>
        <w:ind w:left="9240" w:hanging="1800"/>
      </w:pPr>
      <w:rPr>
        <w:rFonts w:hint="default"/>
      </w:rPr>
    </w:lvl>
  </w:abstractNum>
  <w:abstractNum w:abstractNumId="16">
    <w:nsid w:val="72183CF9"/>
    <w:multiLevelType w:val="multilevel"/>
    <w:tmpl w:val="72183CF9"/>
    <w:lvl w:ilvl="0" w:tentative="0">
      <w:start w:val="2"/>
      <w:numFmt w:val="decimal"/>
      <w:lvlText w:val="%1"/>
      <w:lvlJc w:val="left"/>
      <w:pPr>
        <w:ind w:left="706" w:hanging="360"/>
      </w:pPr>
      <w:rPr>
        <w:rFonts w:hint="default"/>
        <w:lang w:val="en-US" w:eastAsia="en-US" w:bidi="ar-SA"/>
      </w:rPr>
    </w:lvl>
    <w:lvl w:ilvl="1" w:tentative="0">
      <w:start w:val="1"/>
      <w:numFmt w:val="decimal"/>
      <w:lvlText w:val="%1.%2"/>
      <w:lvlJc w:val="left"/>
      <w:pPr>
        <w:ind w:left="706" w:hanging="360"/>
      </w:pPr>
      <w:rPr>
        <w:rFonts w:hint="default" w:ascii="Times New Roman" w:hAnsi="Times New Roman" w:eastAsia="Times New Roman" w:cs="Times New Roman"/>
        <w:b/>
        <w:bCs/>
        <w:w w:val="100"/>
        <w:sz w:val="28"/>
        <w:szCs w:val="28"/>
        <w:lang w:val="en-US" w:eastAsia="en-US" w:bidi="ar-SA"/>
      </w:rPr>
    </w:lvl>
    <w:lvl w:ilvl="2" w:tentative="0">
      <w:start w:val="1"/>
      <w:numFmt w:val="lowerRoman"/>
      <w:lvlText w:val="%3."/>
      <w:lvlJc w:val="left"/>
      <w:pPr>
        <w:ind w:left="967" w:hanging="488"/>
        <w:jc w:val="right"/>
      </w:pPr>
      <w:rPr>
        <w:rFonts w:ascii="Times New Roman" w:hAnsi="Times New Roman" w:eastAsia="Times New Roman" w:cs="Times New Roman"/>
        <w:w w:val="100"/>
        <w:sz w:val="24"/>
        <w:szCs w:val="24"/>
        <w:lang w:val="en-US" w:eastAsia="en-US" w:bidi="ar-SA"/>
      </w:rPr>
    </w:lvl>
    <w:lvl w:ilvl="3" w:tentative="0">
      <w:start w:val="0"/>
      <w:numFmt w:val="bullet"/>
      <w:lvlText w:val="•"/>
      <w:lvlJc w:val="left"/>
      <w:pPr>
        <w:ind w:left="2920" w:hanging="488"/>
      </w:pPr>
      <w:rPr>
        <w:rFonts w:hint="default"/>
        <w:lang w:val="en-US" w:eastAsia="en-US" w:bidi="ar-SA"/>
      </w:rPr>
    </w:lvl>
    <w:lvl w:ilvl="4" w:tentative="0">
      <w:start w:val="0"/>
      <w:numFmt w:val="bullet"/>
      <w:lvlText w:val="•"/>
      <w:lvlJc w:val="left"/>
      <w:pPr>
        <w:ind w:left="3900" w:hanging="488"/>
      </w:pPr>
      <w:rPr>
        <w:rFonts w:hint="default"/>
        <w:lang w:val="en-US" w:eastAsia="en-US" w:bidi="ar-SA"/>
      </w:rPr>
    </w:lvl>
    <w:lvl w:ilvl="5" w:tentative="0">
      <w:start w:val="0"/>
      <w:numFmt w:val="bullet"/>
      <w:lvlText w:val="•"/>
      <w:lvlJc w:val="left"/>
      <w:pPr>
        <w:ind w:left="4880" w:hanging="488"/>
      </w:pPr>
      <w:rPr>
        <w:rFonts w:hint="default"/>
        <w:lang w:val="en-US" w:eastAsia="en-US" w:bidi="ar-SA"/>
      </w:rPr>
    </w:lvl>
    <w:lvl w:ilvl="6" w:tentative="0">
      <w:start w:val="0"/>
      <w:numFmt w:val="bullet"/>
      <w:lvlText w:val="•"/>
      <w:lvlJc w:val="left"/>
      <w:pPr>
        <w:ind w:left="5860" w:hanging="488"/>
      </w:pPr>
      <w:rPr>
        <w:rFonts w:hint="default"/>
        <w:lang w:val="en-US" w:eastAsia="en-US" w:bidi="ar-SA"/>
      </w:rPr>
    </w:lvl>
    <w:lvl w:ilvl="7" w:tentative="0">
      <w:start w:val="0"/>
      <w:numFmt w:val="bullet"/>
      <w:lvlText w:val="•"/>
      <w:lvlJc w:val="left"/>
      <w:pPr>
        <w:ind w:left="6840" w:hanging="488"/>
      </w:pPr>
      <w:rPr>
        <w:rFonts w:hint="default"/>
        <w:lang w:val="en-US" w:eastAsia="en-US" w:bidi="ar-SA"/>
      </w:rPr>
    </w:lvl>
    <w:lvl w:ilvl="8" w:tentative="0">
      <w:start w:val="0"/>
      <w:numFmt w:val="bullet"/>
      <w:lvlText w:val="•"/>
      <w:lvlJc w:val="left"/>
      <w:pPr>
        <w:ind w:left="7820" w:hanging="488"/>
      </w:pPr>
      <w:rPr>
        <w:rFonts w:hint="default"/>
        <w:lang w:val="en-US" w:eastAsia="en-US" w:bidi="ar-SA"/>
      </w:rPr>
    </w:lvl>
  </w:abstractNum>
  <w:abstractNum w:abstractNumId="17">
    <w:nsid w:val="754E7695"/>
    <w:multiLevelType w:val="multilevel"/>
    <w:tmpl w:val="754E7695"/>
    <w:lvl w:ilvl="0" w:tentative="0">
      <w:start w:val="1"/>
      <w:numFmt w:val="lowerRoman"/>
      <w:lvlText w:val="%1."/>
      <w:lvlJc w:val="left"/>
      <w:pPr>
        <w:ind w:left="2194" w:hanging="720"/>
      </w:pPr>
      <w:rPr>
        <w:rFonts w:hint="default"/>
      </w:rPr>
    </w:lvl>
    <w:lvl w:ilvl="1" w:tentative="0">
      <w:start w:val="1"/>
      <w:numFmt w:val="lowerLetter"/>
      <w:lvlText w:val="%2."/>
      <w:lvlJc w:val="left"/>
      <w:pPr>
        <w:ind w:left="2554" w:hanging="360"/>
      </w:pPr>
    </w:lvl>
    <w:lvl w:ilvl="2" w:tentative="0">
      <w:start w:val="1"/>
      <w:numFmt w:val="lowerRoman"/>
      <w:lvlText w:val="%3."/>
      <w:lvlJc w:val="right"/>
      <w:pPr>
        <w:ind w:left="3274" w:hanging="180"/>
      </w:pPr>
    </w:lvl>
    <w:lvl w:ilvl="3" w:tentative="0">
      <w:start w:val="1"/>
      <w:numFmt w:val="decimal"/>
      <w:lvlText w:val="%4."/>
      <w:lvlJc w:val="left"/>
      <w:pPr>
        <w:ind w:left="3994" w:hanging="360"/>
      </w:pPr>
    </w:lvl>
    <w:lvl w:ilvl="4" w:tentative="0">
      <w:start w:val="1"/>
      <w:numFmt w:val="lowerLetter"/>
      <w:lvlText w:val="%5."/>
      <w:lvlJc w:val="left"/>
      <w:pPr>
        <w:ind w:left="4714" w:hanging="360"/>
      </w:pPr>
    </w:lvl>
    <w:lvl w:ilvl="5" w:tentative="0">
      <w:start w:val="1"/>
      <w:numFmt w:val="lowerRoman"/>
      <w:lvlText w:val="%6."/>
      <w:lvlJc w:val="right"/>
      <w:pPr>
        <w:ind w:left="5434" w:hanging="180"/>
      </w:pPr>
    </w:lvl>
    <w:lvl w:ilvl="6" w:tentative="0">
      <w:start w:val="1"/>
      <w:numFmt w:val="decimal"/>
      <w:lvlText w:val="%7."/>
      <w:lvlJc w:val="left"/>
      <w:pPr>
        <w:ind w:left="6154" w:hanging="360"/>
      </w:pPr>
    </w:lvl>
    <w:lvl w:ilvl="7" w:tentative="0">
      <w:start w:val="1"/>
      <w:numFmt w:val="lowerLetter"/>
      <w:lvlText w:val="%8."/>
      <w:lvlJc w:val="left"/>
      <w:pPr>
        <w:ind w:left="6874" w:hanging="360"/>
      </w:pPr>
    </w:lvl>
    <w:lvl w:ilvl="8" w:tentative="0">
      <w:start w:val="1"/>
      <w:numFmt w:val="lowerRoman"/>
      <w:lvlText w:val="%9."/>
      <w:lvlJc w:val="right"/>
      <w:pPr>
        <w:ind w:left="7594" w:hanging="180"/>
      </w:pPr>
    </w:lvl>
  </w:abstractNum>
  <w:abstractNum w:abstractNumId="18">
    <w:nsid w:val="75AD2ECC"/>
    <w:multiLevelType w:val="multilevel"/>
    <w:tmpl w:val="75AD2ECC"/>
    <w:lvl w:ilvl="0" w:tentative="0">
      <w:start w:val="4"/>
      <w:numFmt w:val="decimal"/>
      <w:lvlText w:val="%1"/>
      <w:lvlJc w:val="left"/>
      <w:pPr>
        <w:ind w:left="480" w:hanging="480"/>
      </w:pPr>
      <w:rPr>
        <w:rFonts w:hint="default"/>
      </w:rPr>
    </w:lvl>
    <w:lvl w:ilvl="1" w:tentative="0">
      <w:start w:val="2"/>
      <w:numFmt w:val="decimal"/>
      <w:lvlText w:val="%1.%2"/>
      <w:lvlJc w:val="left"/>
      <w:pPr>
        <w:ind w:left="720" w:hanging="480"/>
      </w:pPr>
      <w:rPr>
        <w:rFonts w:hint="default"/>
      </w:rPr>
    </w:lvl>
    <w:lvl w:ilvl="2" w:tentative="0">
      <w:start w:val="4"/>
      <w:numFmt w:val="decimal"/>
      <w:lvlText w:val="%1.%2.%3"/>
      <w:lvlJc w:val="left"/>
      <w:pPr>
        <w:ind w:left="1200" w:hanging="720"/>
      </w:pPr>
      <w:rPr>
        <w:rFonts w:hint="default"/>
      </w:rPr>
    </w:lvl>
    <w:lvl w:ilvl="3" w:tentative="0">
      <w:start w:val="1"/>
      <w:numFmt w:val="decimal"/>
      <w:lvlText w:val="%1.%2.%3.%4"/>
      <w:lvlJc w:val="left"/>
      <w:pPr>
        <w:ind w:left="1440" w:hanging="720"/>
      </w:pPr>
      <w:rPr>
        <w:rFonts w:hint="default"/>
      </w:rPr>
    </w:lvl>
    <w:lvl w:ilvl="4" w:tentative="0">
      <w:start w:val="1"/>
      <w:numFmt w:val="decimal"/>
      <w:lvlText w:val="%1.%2.%3.%4.%5"/>
      <w:lvlJc w:val="left"/>
      <w:pPr>
        <w:ind w:left="2040" w:hanging="1080"/>
      </w:pPr>
      <w:rPr>
        <w:rFonts w:hint="default"/>
      </w:rPr>
    </w:lvl>
    <w:lvl w:ilvl="5" w:tentative="0">
      <w:start w:val="1"/>
      <w:numFmt w:val="decimal"/>
      <w:lvlText w:val="%1.%2.%3.%4.%5.%6"/>
      <w:lvlJc w:val="left"/>
      <w:pPr>
        <w:ind w:left="2280" w:hanging="1080"/>
      </w:pPr>
      <w:rPr>
        <w:rFonts w:hint="default"/>
      </w:rPr>
    </w:lvl>
    <w:lvl w:ilvl="6" w:tentative="0">
      <w:start w:val="1"/>
      <w:numFmt w:val="decimal"/>
      <w:lvlText w:val="%1.%2.%3.%4.%5.%6.%7"/>
      <w:lvlJc w:val="left"/>
      <w:pPr>
        <w:ind w:left="2880" w:hanging="1440"/>
      </w:pPr>
      <w:rPr>
        <w:rFonts w:hint="default"/>
      </w:rPr>
    </w:lvl>
    <w:lvl w:ilvl="7" w:tentative="0">
      <w:start w:val="1"/>
      <w:numFmt w:val="decimal"/>
      <w:lvlText w:val="%1.%2.%3.%4.%5.%6.%7.%8"/>
      <w:lvlJc w:val="left"/>
      <w:pPr>
        <w:ind w:left="3120" w:hanging="1440"/>
      </w:pPr>
      <w:rPr>
        <w:rFonts w:hint="default"/>
      </w:rPr>
    </w:lvl>
    <w:lvl w:ilvl="8" w:tentative="0">
      <w:start w:val="1"/>
      <w:numFmt w:val="decimal"/>
      <w:lvlText w:val="%1.%2.%3.%4.%5.%6.%7.%8.%9"/>
      <w:lvlJc w:val="left"/>
      <w:pPr>
        <w:ind w:left="3720" w:hanging="1800"/>
      </w:pPr>
      <w:rPr>
        <w:rFonts w:hint="default"/>
      </w:rPr>
    </w:lvl>
  </w:abstractNum>
  <w:abstractNum w:abstractNumId="19">
    <w:nsid w:val="7C1D3A74"/>
    <w:multiLevelType w:val="singleLevel"/>
    <w:tmpl w:val="7C1D3A74"/>
    <w:lvl w:ilvl="0" w:tentative="0">
      <w:start w:val="1"/>
      <w:numFmt w:val="lowerRoman"/>
      <w:lvlText w:val="%1."/>
      <w:lvlJc w:val="left"/>
      <w:pPr>
        <w:tabs>
          <w:tab w:val="left" w:pos="425"/>
        </w:tabs>
        <w:ind w:left="425" w:hanging="425"/>
      </w:pPr>
      <w:rPr>
        <w:rFonts w:hint="default"/>
      </w:rPr>
    </w:lvl>
  </w:abstractNum>
  <w:num w:numId="1">
    <w:abstractNumId w:val="8"/>
  </w:num>
  <w:num w:numId="2">
    <w:abstractNumId w:val="5"/>
  </w:num>
  <w:num w:numId="3">
    <w:abstractNumId w:val="13"/>
  </w:num>
  <w:num w:numId="4">
    <w:abstractNumId w:val="6"/>
  </w:num>
  <w:num w:numId="5">
    <w:abstractNumId w:val="2"/>
  </w:num>
  <w:num w:numId="6">
    <w:abstractNumId w:val="4"/>
  </w:num>
  <w:num w:numId="7">
    <w:abstractNumId w:val="0"/>
  </w:num>
  <w:num w:numId="8">
    <w:abstractNumId w:val="9"/>
  </w:num>
  <w:num w:numId="9">
    <w:abstractNumId w:val="1"/>
  </w:num>
  <w:num w:numId="10">
    <w:abstractNumId w:val="3"/>
  </w:num>
  <w:num w:numId="11">
    <w:abstractNumId w:val="19"/>
  </w:num>
  <w:num w:numId="12">
    <w:abstractNumId w:val="16"/>
  </w:num>
  <w:num w:numId="13">
    <w:abstractNumId w:val="10"/>
  </w:num>
  <w:num w:numId="14">
    <w:abstractNumId w:val="14"/>
  </w:num>
  <w:num w:numId="15">
    <w:abstractNumId w:val="12"/>
  </w:num>
  <w:num w:numId="16">
    <w:abstractNumId w:val="7"/>
  </w:num>
  <w:num w:numId="17">
    <w:abstractNumId w:val="15"/>
  </w:num>
  <w:num w:numId="18">
    <w:abstractNumId w:val="18"/>
  </w:num>
  <w:num w:numId="19">
    <w:abstractNumId w:val="17"/>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ocumentProtection w:enforcement="0"/>
  <w:defaultTabStop w:val="720"/>
  <w:drawingGridHorizontalSpacing w:val="220"/>
  <w:drawingGridVerticalSpacing w:val="1"/>
  <w:noPunctuationKerning w:val="1"/>
  <w:characterSpacingControl w:val="doNotCompress"/>
  <w:compat>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1059"/>
    <w:rsid w:val="00070B60"/>
    <w:rsid w:val="00177F3C"/>
    <w:rsid w:val="00235121"/>
    <w:rsid w:val="00286036"/>
    <w:rsid w:val="002A0FC8"/>
    <w:rsid w:val="00497E4F"/>
    <w:rsid w:val="004A471F"/>
    <w:rsid w:val="0057562F"/>
    <w:rsid w:val="005C57AD"/>
    <w:rsid w:val="00916112"/>
    <w:rsid w:val="009D6B4F"/>
    <w:rsid w:val="009F54BC"/>
    <w:rsid w:val="00A572B2"/>
    <w:rsid w:val="00C77BAA"/>
    <w:rsid w:val="00D93E6C"/>
    <w:rsid w:val="00E4690E"/>
    <w:rsid w:val="00E86E47"/>
    <w:rsid w:val="00EB1059"/>
    <w:rsid w:val="00FC29BE"/>
    <w:rsid w:val="00FD7AF0"/>
    <w:rsid w:val="06832BC0"/>
    <w:rsid w:val="13484B32"/>
    <w:rsid w:val="217F06AB"/>
    <w:rsid w:val="240750AB"/>
    <w:rsid w:val="2A01667B"/>
    <w:rsid w:val="35013E7F"/>
    <w:rsid w:val="3B28531E"/>
    <w:rsid w:val="46B77214"/>
    <w:rsid w:val="52466B8B"/>
    <w:rsid w:val="55E14513"/>
    <w:rsid w:val="5F3056BA"/>
    <w:rsid w:val="610602B8"/>
    <w:rsid w:val="6E2D15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qFormat="1" w:unhideWhenUsed="0" w:uiPriority="0" w:semiHidden="0" w:name="index 2"/>
    <w:lsdException w:unhideWhenUsed="0" w:uiPriority="0" w:semiHidden="0" w:name="index 3"/>
    <w:lsdException w:qFormat="1" w:unhideWhenUsed="0" w:uiPriority="0" w:semiHidden="0" w:name="index 4"/>
    <w:lsdException w:unhideWhenUsed="0" w:uiPriority="0" w:semiHidden="0" w:name="index 5"/>
    <w:lsdException w:unhideWhenUsed="0" w:uiPriority="0" w:semiHidden="0" w:name="index 6"/>
    <w:lsdException w:qFormat="1"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qFormat="1" w:unhideWhenUsed="0" w:uiPriority="0" w:semiHidden="0" w:name="toa heading"/>
    <w:lsdException w:unhideWhenUsed="0" w:uiPriority="0" w:semiHidden="0" w:name="List"/>
    <w:lsdException w:qFormat="1" w:unhideWhenUsed="0" w:uiPriority="0" w:semiHidden="0" w:name="List Bullet"/>
    <w:lsdException w:unhideWhenUsed="0" w:uiPriority="0" w:semiHidden="0" w:name="List Number"/>
    <w:lsdException w:qFormat="1"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qFormat="1"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qFormat="1"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qFormat="1" w:unhideWhenUsed="0" w:uiPriority="0" w:semiHidden="0" w:name="annotation subject"/>
    <w:lsdException w:qFormat="1" w:uiPriority="0" w:name="Table Simple 1"/>
    <w:lsdException w:uiPriority="0" w:name="Table Simple 2"/>
    <w:lsdException w:qFormat="1" w:uiPriority="0" w:name="Table Simple 3"/>
    <w:lsdException w:qFormat="1" w:uiPriority="0" w:name="Table Classic 1"/>
    <w:lsdException w:qFormat="1" w:uiPriority="0" w:name="Table Classic 2"/>
    <w:lsdException w:qFormat="1" w:uiPriority="0" w:name="Table Classic 3"/>
    <w:lsdException w:uiPriority="0" w:name="Table Classic 4"/>
    <w:lsdException w:qFormat="1" w:uiPriority="0" w:name="Table Colorful 1"/>
    <w:lsdException w:qFormat="1" w:uiPriority="0" w:name="Table Colorful 2"/>
    <w:lsdException w:uiPriority="0" w:name="Table Colorful 3"/>
    <w:lsdException w:qFormat="1" w:uiPriority="0" w:name="Table Columns 1"/>
    <w:lsdException w:qFormat="1" w:uiPriority="0" w:name="Table Columns 2"/>
    <w:lsdException w:qFormat="1" w:uiPriority="0" w:name="Table Columns 3"/>
    <w:lsdException w:qFormat="1" w:uiPriority="0" w:name="Table Columns 4"/>
    <w:lsdException w:qFormat="1" w:uiPriority="0" w:name="Table Columns 5"/>
    <w:lsdException w:qFormat="1" w:uiPriority="0" w:name="Table Grid 1"/>
    <w:lsdException w:qFormat="1" w:uiPriority="0" w:name="Table Grid 2"/>
    <w:lsdException w:qFormat="1" w:uiPriority="0" w:name="Table Grid 3"/>
    <w:lsdException w:uiPriority="0" w:name="Table Grid 4"/>
    <w:lsdException w:qFormat="1" w:uiPriority="0" w:name="Table Grid 5"/>
    <w:lsdException w:uiPriority="0" w:name="Table Grid 6"/>
    <w:lsdException w:qFormat="1" w:uiPriority="0" w:name="Table Grid 7"/>
    <w:lsdException w:qFormat="1" w:uiPriority="0" w:name="Table Grid 8"/>
    <w:lsdException w:qFormat="1" w:uiPriority="0" w:name="Table List 1"/>
    <w:lsdException w:uiPriority="0" w:name="Table List 2"/>
    <w:lsdException w:qFormat="1"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qFormat="1" w:uiPriority="0" w:name="Table Elegant"/>
    <w:lsdException w:uiPriority="0" w:name="Table Professional"/>
    <w:lsdException w:uiPriority="0" w:name="Table Subtle 1"/>
    <w:lsdException w:qFormat="1" w:uiPriority="0" w:name="Table Subtle 2"/>
    <w:lsdException w:qFormat="1" w:uiPriority="0" w:name="Table Web 1"/>
    <w:lsdException w:uiPriority="0" w:name="Table Web 2"/>
    <w:lsdException w:qFormat="1" w:uiPriority="0" w:name="Table Web 3"/>
    <w:lsdException w:unhideWhenUsed="0" w:uiPriority="0" w:semiHidden="0" w:name="Balloon Text"/>
    <w:lsdException w:qFormat="1" w:unhideWhenUsed="0" w:uiPriority="0" w:semiHidden="0" w:name="Table Grid"/>
    <w:lsdException w:qFormat="1" w:uiPriority="0" w:name="Table Theme"/>
    <w:lsdException w:unhideWhenUsed="0" w:uiPriority="60" w:semiHidden="0" w:name="Light Shading"/>
    <w:lsdException w:unhideWhenUsed="0" w:uiPriority="61" w:semiHidden="0" w:name="Light List"/>
    <w:lsdException w:qFormat="1"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qFormat="1"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next w:val="1"/>
    <w:qFormat/>
    <w:uiPriority w:val="1"/>
    <w:pPr>
      <w:spacing w:before="60"/>
      <w:ind w:left="346"/>
      <w:outlineLvl w:val="0"/>
    </w:pPr>
    <w:rPr>
      <w:b/>
      <w:bCs/>
      <w:sz w:val="28"/>
      <w:szCs w:val="28"/>
    </w:rPr>
  </w:style>
  <w:style w:type="paragraph" w:styleId="3">
    <w:name w:val="heading 2"/>
    <w:basedOn w:val="1"/>
    <w:next w:val="1"/>
    <w:qFormat/>
    <w:uiPriority w:val="1"/>
    <w:pPr>
      <w:ind w:left="1080" w:hanging="361"/>
      <w:outlineLvl w:val="1"/>
    </w:pPr>
    <w:rPr>
      <w:b/>
      <w:bCs/>
      <w:sz w:val="24"/>
      <w:szCs w:val="24"/>
    </w:rPr>
  </w:style>
  <w:style w:type="character" w:default="1" w:styleId="4">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6">
    <w:name w:val="Body Text"/>
    <w:basedOn w:val="1"/>
    <w:qFormat/>
    <w:uiPriority w:val="1"/>
    <w:rPr>
      <w:sz w:val="24"/>
      <w:szCs w:val="24"/>
    </w:rPr>
  </w:style>
  <w:style w:type="paragraph" w:styleId="7">
    <w:name w:val="footer"/>
    <w:basedOn w:val="1"/>
    <w:link w:val="17"/>
    <w:uiPriority w:val="99"/>
    <w:pPr>
      <w:tabs>
        <w:tab w:val="center" w:pos="4513"/>
        <w:tab w:val="right" w:pos="9026"/>
      </w:tabs>
    </w:pPr>
  </w:style>
  <w:style w:type="character" w:styleId="8">
    <w:name w:val="footnote reference"/>
    <w:basedOn w:val="4"/>
    <w:uiPriority w:val="0"/>
    <w:rPr>
      <w:vertAlign w:val="superscript"/>
    </w:rPr>
  </w:style>
  <w:style w:type="paragraph" w:styleId="9">
    <w:name w:val="footnote text"/>
    <w:basedOn w:val="1"/>
    <w:link w:val="15"/>
    <w:uiPriority w:val="0"/>
    <w:rPr>
      <w:sz w:val="20"/>
      <w:szCs w:val="20"/>
    </w:rPr>
  </w:style>
  <w:style w:type="paragraph" w:styleId="10">
    <w:name w:val="header"/>
    <w:basedOn w:val="1"/>
    <w:link w:val="16"/>
    <w:qFormat/>
    <w:uiPriority w:val="0"/>
    <w:pPr>
      <w:tabs>
        <w:tab w:val="center" w:pos="4513"/>
        <w:tab w:val="right" w:pos="9026"/>
      </w:tabs>
    </w:pPr>
  </w:style>
  <w:style w:type="paragraph" w:styleId="11">
    <w:name w:val="Title"/>
    <w:basedOn w:val="1"/>
    <w:qFormat/>
    <w:uiPriority w:val="1"/>
    <w:pPr>
      <w:spacing w:before="71"/>
      <w:ind w:left="3677"/>
    </w:pPr>
    <w:rPr>
      <w:b/>
      <w:bCs/>
      <w:sz w:val="32"/>
      <w:szCs w:val="32"/>
    </w:rPr>
  </w:style>
  <w:style w:type="table" w:customStyle="1" w:styleId="12">
    <w:name w:val="Table Normal1"/>
    <w:semiHidden/>
    <w:unhideWhenUsed/>
    <w:qFormat/>
    <w:uiPriority w:val="2"/>
    <w:tblPr>
      <w:tblCellMar>
        <w:top w:w="0" w:type="dxa"/>
        <w:left w:w="0" w:type="dxa"/>
        <w:bottom w:w="0" w:type="dxa"/>
        <w:right w:w="0" w:type="dxa"/>
      </w:tblCellMar>
    </w:tblPr>
  </w:style>
  <w:style w:type="paragraph" w:styleId="13">
    <w:name w:val="List Paragraph"/>
    <w:basedOn w:val="1"/>
    <w:qFormat/>
    <w:uiPriority w:val="1"/>
    <w:pPr>
      <w:ind w:left="1080" w:hanging="360"/>
      <w:jc w:val="both"/>
    </w:pPr>
  </w:style>
  <w:style w:type="paragraph" w:customStyle="1" w:styleId="14">
    <w:name w:val="Table Paragraph"/>
    <w:basedOn w:val="1"/>
    <w:qFormat/>
    <w:uiPriority w:val="1"/>
    <w:pPr>
      <w:spacing w:before="86"/>
    </w:pPr>
  </w:style>
  <w:style w:type="character" w:customStyle="1" w:styleId="15">
    <w:name w:val="Footnote Text Char"/>
    <w:basedOn w:val="4"/>
    <w:link w:val="9"/>
    <w:uiPriority w:val="0"/>
    <w:rPr>
      <w:rFonts w:eastAsia="Times New Roman"/>
      <w:lang w:val="en-US" w:eastAsia="en-US"/>
    </w:rPr>
  </w:style>
  <w:style w:type="character" w:customStyle="1" w:styleId="16">
    <w:name w:val="Header Char"/>
    <w:basedOn w:val="4"/>
    <w:link w:val="10"/>
    <w:uiPriority w:val="0"/>
    <w:rPr>
      <w:rFonts w:eastAsia="Times New Roman"/>
      <w:sz w:val="22"/>
      <w:szCs w:val="22"/>
      <w:lang w:val="en-US" w:eastAsia="en-US"/>
    </w:rPr>
  </w:style>
  <w:style w:type="character" w:customStyle="1" w:styleId="17">
    <w:name w:val="Footer Char"/>
    <w:basedOn w:val="4"/>
    <w:link w:val="7"/>
    <w:uiPriority w:val="99"/>
    <w:rPr>
      <w:rFonts w:eastAsia="Times New Roman"/>
      <w:sz w:val="22"/>
      <w:szCs w:val="22"/>
      <w:lang w:val="en-US" w:eastAsia="en-US"/>
    </w:rPr>
  </w:style>
</w:styles>
</file>

<file path=word/_rels/document.xml.rels><?xml version="1.0" encoding="UTF-8" standalone="yes"?>
<Relationships xmlns="http://schemas.openxmlformats.org/package/2006/relationships"><Relationship Id="rId9" Type="http://schemas.openxmlformats.org/officeDocument/2006/relationships/footer" Target="footer7.xml"/><Relationship Id="rId8" Type="http://schemas.openxmlformats.org/officeDocument/2006/relationships/footer" Target="footer6.xml"/><Relationship Id="rId7" Type="http://schemas.openxmlformats.org/officeDocument/2006/relationships/footer" Target="footer5.xml"/><Relationship Id="rId6" Type="http://schemas.openxmlformats.org/officeDocument/2006/relationships/footer" Target="footer4.xml"/><Relationship Id="rId5" Type="http://schemas.openxmlformats.org/officeDocument/2006/relationships/footer" Target="footer3.xml"/><Relationship Id="rId47" Type="http://schemas.openxmlformats.org/officeDocument/2006/relationships/fontTable" Target="fontTable.xml"/><Relationship Id="rId46" Type="http://schemas.openxmlformats.org/officeDocument/2006/relationships/customXml" Target="../customXml/item2.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21.jpeg"/><Relationship Id="rId42" Type="http://schemas.openxmlformats.org/officeDocument/2006/relationships/image" Target="media/image20.jpeg"/><Relationship Id="rId41" Type="http://schemas.openxmlformats.org/officeDocument/2006/relationships/image" Target="media/image19.jpeg"/><Relationship Id="rId40" Type="http://schemas.openxmlformats.org/officeDocument/2006/relationships/image" Target="media/image18.jpeg"/><Relationship Id="rId4" Type="http://schemas.openxmlformats.org/officeDocument/2006/relationships/footer" Target="footer2.xml"/><Relationship Id="rId39" Type="http://schemas.openxmlformats.org/officeDocument/2006/relationships/image" Target="media/image17.jpeg"/><Relationship Id="rId38" Type="http://schemas.openxmlformats.org/officeDocument/2006/relationships/image" Target="media/image16.jpeg"/><Relationship Id="rId37" Type="http://schemas.openxmlformats.org/officeDocument/2006/relationships/image" Target="media/image15.jpeg"/><Relationship Id="rId36" Type="http://schemas.openxmlformats.org/officeDocument/2006/relationships/image" Target="media/image14.jpeg"/><Relationship Id="rId35" Type="http://schemas.openxmlformats.org/officeDocument/2006/relationships/image" Target="media/image13.jpeg"/><Relationship Id="rId34" Type="http://schemas.openxmlformats.org/officeDocument/2006/relationships/image" Target="media/image12.png"/><Relationship Id="rId33" Type="http://schemas.openxmlformats.org/officeDocument/2006/relationships/image" Target="media/image11.jpeg"/><Relationship Id="rId32" Type="http://schemas.openxmlformats.org/officeDocument/2006/relationships/image" Target="media/image10.jpeg"/><Relationship Id="rId31" Type="http://schemas.openxmlformats.org/officeDocument/2006/relationships/image" Target="media/image9.jpeg"/><Relationship Id="rId30" Type="http://schemas.openxmlformats.org/officeDocument/2006/relationships/image" Target="media/image8.jpeg"/><Relationship Id="rId3" Type="http://schemas.openxmlformats.org/officeDocument/2006/relationships/footer" Target="footer1.xml"/><Relationship Id="rId29" Type="http://schemas.openxmlformats.org/officeDocument/2006/relationships/image" Target="media/image7.jpeg"/><Relationship Id="rId28" Type="http://schemas.openxmlformats.org/officeDocument/2006/relationships/image" Target="media/image6.jpeg"/><Relationship Id="rId27" Type="http://schemas.openxmlformats.org/officeDocument/2006/relationships/image" Target="media/image5.jpeg"/><Relationship Id="rId26" Type="http://schemas.openxmlformats.org/officeDocument/2006/relationships/image" Target="media/image4.jpeg"/><Relationship Id="rId25" Type="http://schemas.openxmlformats.org/officeDocument/2006/relationships/image" Target="media/image3.jpeg"/><Relationship Id="rId24" Type="http://schemas.openxmlformats.org/officeDocument/2006/relationships/image" Target="media/image2.jpeg"/><Relationship Id="rId23" Type="http://schemas.openxmlformats.org/officeDocument/2006/relationships/image" Target="media/image1.jpeg"/><Relationship Id="rId22" Type="http://schemas.openxmlformats.org/officeDocument/2006/relationships/theme" Target="theme/theme1.xml"/><Relationship Id="rId21" Type="http://schemas.openxmlformats.org/officeDocument/2006/relationships/footer" Target="footer19.xml"/><Relationship Id="rId20" Type="http://schemas.openxmlformats.org/officeDocument/2006/relationships/footer" Target="footer18.xml"/><Relationship Id="rId2" Type="http://schemas.openxmlformats.org/officeDocument/2006/relationships/settings" Target="settings.xml"/><Relationship Id="rId19" Type="http://schemas.openxmlformats.org/officeDocument/2006/relationships/footer" Target="footer17.xml"/><Relationship Id="rId18" Type="http://schemas.openxmlformats.org/officeDocument/2006/relationships/footer" Target="footer16.xml"/><Relationship Id="rId17" Type="http://schemas.openxmlformats.org/officeDocument/2006/relationships/footer" Target="footer15.xml"/><Relationship Id="rId16" Type="http://schemas.openxmlformats.org/officeDocument/2006/relationships/footer" Target="footer14.xml"/><Relationship Id="rId15" Type="http://schemas.openxmlformats.org/officeDocument/2006/relationships/footer" Target="footer13.xml"/><Relationship Id="rId14" Type="http://schemas.openxmlformats.org/officeDocument/2006/relationships/footer" Target="footer12.xml"/><Relationship Id="rId13" Type="http://schemas.openxmlformats.org/officeDocument/2006/relationships/footer" Target="footer11.xml"/><Relationship Id="rId12" Type="http://schemas.openxmlformats.org/officeDocument/2006/relationships/footer" Target="footer10.xml"/><Relationship Id="rId11" Type="http://schemas.openxmlformats.org/officeDocument/2006/relationships/footer" Target="footer9.xml"/><Relationship Id="rId10" Type="http://schemas.openxmlformats.org/officeDocument/2006/relationships/footer" Target="footer8.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F7A393B-1F62-4D8B-8EE0-B0511A6C584E}">
  <ds:schemaRefs/>
</ds:datastoreItem>
</file>

<file path=docProps/app.xml><?xml version="1.0" encoding="utf-8"?>
<Properties xmlns="http://schemas.openxmlformats.org/officeDocument/2006/extended-properties" xmlns:vt="http://schemas.openxmlformats.org/officeDocument/2006/docPropsVTypes">
  <Template>Normal.dotm</Template>
  <Pages>28</Pages>
  <Words>4790</Words>
  <Characters>27309</Characters>
  <Lines>227</Lines>
  <Paragraphs>64</Paragraphs>
  <TotalTime>0</TotalTime>
  <ScaleCrop>false</ScaleCrop>
  <LinksUpToDate>false</LinksUpToDate>
  <CharactersWithSpaces>32035</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2024-11-21T21:08:00Z</dcterms:created>
  <dc:creator>YASHI RATNAKAR</dc:creator>
  <cp:lastModifiedBy>RAHI AGARWAL 9921103145</cp:lastModifiedBy>
  <cp:lastPrinted>2024-11-21T21:47:00Z</cp:lastPrinted>
  <dcterms:modified xsi:type="dcterms:W3CDTF">2024-11-22T09:31:01Z</dcterms:modified>
  <dc:title>major-report sem-7</dc:title>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2024-11-18T00:00:00Z</vt:filetime>
  </property>
  <property fmtid="{D5CDD505-2E9C-101B-9397-08002B2CF9AE}" pid="3" name="Creator">
    <vt:lpwstr>Microsoft® Word 2019</vt:lpwstr>
  </property>
  <property fmtid="{D5CDD505-2E9C-101B-9397-08002B2CF9AE}" pid="4" name="LastSaved">
    <vt:filetime>2024-11-21T00:00:00Z</vt:filetime>
  </property>
  <property fmtid="{D5CDD505-2E9C-101B-9397-08002B2CF9AE}" pid="5" name="KSOProductBuildVer">
    <vt:lpwstr>1033-11.2.0.11537</vt:lpwstr>
  </property>
  <property fmtid="{D5CDD505-2E9C-101B-9397-08002B2CF9AE}" pid="6" name="ICV">
    <vt:lpwstr>BE5D1CAAE4A34AABB9BF83810BFFA76C</vt:lpwstr>
  </property>
  <property fmtid="{D5CDD505-2E9C-101B-9397-08002B2CF9AE}" pid="7" name="_DocHome">
    <vt:i4>1102112644</vt:i4>
  </property>
</Properties>
</file>